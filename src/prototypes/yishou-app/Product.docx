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B52CF">
      <w:r>
        <w:rPr>
          <w:sz w:val="22"/>
        </w:rPr>
        <w:t>﻿# 益寿巴渝 APP — 产品需求文档 (PRD)</w:t>
      </w:r>
    </w:p>
    <w:p w14:paraId="151A98C4">
      <w:pPr>
        <w:spacing w:before="40" w:after="40"/>
        <w:ind w:left="567"/>
      </w:pPr>
      <w:r>
        <w:rPr>
          <w:b/>
          <w:color w:val="646464"/>
          <w:sz w:val="20"/>
        </w:rPr>
        <w:t>文档编号</w:t>
      </w:r>
      <w:r>
        <w:rPr>
          <w:color w:val="646464"/>
          <w:sz w:val="20"/>
        </w:rPr>
        <w:t xml:space="preserve">: PRD-YS-2026-001 </w:t>
      </w:r>
    </w:p>
    <w:p w14:paraId="4DE330FF">
      <w:pPr>
        <w:spacing w:before="40" w:after="40"/>
        <w:ind w:left="567"/>
      </w:pPr>
      <w:r>
        <w:rPr>
          <w:b/>
          <w:color w:val="646464"/>
          <w:sz w:val="20"/>
        </w:rPr>
        <w:t>版本</w:t>
      </w:r>
      <w:r>
        <w:rPr>
          <w:color w:val="646464"/>
          <w:sz w:val="20"/>
        </w:rPr>
        <w:t xml:space="preserve">: v1.0 </w:t>
      </w:r>
    </w:p>
    <w:p w14:paraId="10E46C9D">
      <w:pPr>
        <w:spacing w:before="40" w:after="40"/>
        <w:ind w:left="567"/>
      </w:pPr>
      <w:r>
        <w:rPr>
          <w:b/>
          <w:color w:val="646464"/>
          <w:sz w:val="20"/>
        </w:rPr>
        <w:t>最后更新</w:t>
      </w:r>
      <w:r>
        <w:rPr>
          <w:color w:val="646464"/>
          <w:sz w:val="20"/>
        </w:rPr>
        <w:t xml:space="preserve">: 2026-06-10 </w:t>
      </w:r>
    </w:p>
    <w:p w14:paraId="3A7AAEB1">
      <w:pPr>
        <w:spacing w:before="40" w:after="40"/>
        <w:ind w:left="567"/>
        <w:rPr>
          <w:rFonts w:hint="eastAsia" w:eastAsia="微软雅黑"/>
          <w:lang w:val="en-US" w:eastAsia="zh-CN"/>
        </w:rPr>
      </w:pPr>
      <w:r>
        <w:rPr>
          <w:b/>
          <w:color w:val="646464"/>
          <w:sz w:val="20"/>
        </w:rPr>
        <w:t>状态</w:t>
      </w:r>
      <w:r>
        <w:rPr>
          <w:color w:val="646464"/>
          <w:sz w:val="20"/>
        </w:rPr>
        <w:t xml:space="preserve">: </w:t>
      </w:r>
      <w:r>
        <w:rPr>
          <w:rFonts w:hint="eastAsia"/>
          <w:color w:val="646464"/>
          <w:sz w:val="20"/>
          <w:lang w:val="en-US" w:eastAsia="zh-CN"/>
        </w:rPr>
        <w:t>正式版</w:t>
      </w:r>
      <w:bookmarkStart w:id="0" w:name="_GoBack"/>
      <w:bookmarkEnd w:id="0"/>
    </w:p>
    <w:p w14:paraId="223C6CD6">
      <w:pPr>
        <w:spacing w:before="40" w:after="40"/>
        <w:ind w:left="567"/>
      </w:pPr>
      <w:r>
        <w:rPr>
          <w:b/>
          <w:color w:val="646464"/>
          <w:sz w:val="20"/>
        </w:rPr>
        <w:t>负责人</w:t>
      </w:r>
      <w:r>
        <w:rPr>
          <w:color w:val="646464"/>
          <w:sz w:val="20"/>
        </w:rPr>
        <w:t xml:space="preserve">: 产品经理 </w:t>
      </w:r>
    </w:p>
    <w:p w14:paraId="6F3DC7CF">
      <w:pPr>
        <w:pBdr>
          <w:bottom w:val="single" w:color="CCCCCC" w:sz="6" w:space="1"/>
        </w:pBdr>
        <w:spacing w:before="120" w:after="120"/>
      </w:pPr>
    </w:p>
    <w:p w14:paraId="0846B60D">
      <w:pPr>
        <w:pStyle w:val="4"/>
      </w:pPr>
      <w:r>
        <w:t>1. 执行摘要</w:t>
      </w:r>
    </w:p>
    <w:p w14:paraId="0FCFD57C">
      <w:pPr>
        <w:pStyle w:val="5"/>
      </w:pPr>
      <w:r>
        <w:t>1.1 产品定位</w:t>
      </w:r>
    </w:p>
    <w:p w14:paraId="2FB3024C">
      <w:r>
        <w:rPr>
          <w:b/>
          <w:sz w:val="22"/>
        </w:rPr>
        <w:t>益寿巴渝</w:t>
      </w:r>
      <w:r>
        <w:rPr>
          <w:sz w:val="22"/>
        </w:rPr>
        <w:t>是一款为中老年人群（50岁+）量身定制的移动社交与生活服务平台，以重庆本地文化为情感纽带，提供便民服务、健康管理、社交互动、兴趣社群和积分激励等一体化服务。产品以「温暖、简单、实用」为设计哲学，解决中老年人在城市生活中的社交匮乏、信息不对称和服务获取困难等问题。</w:t>
      </w:r>
    </w:p>
    <w:p w14:paraId="51E680C8">
      <w:pPr>
        <w:pStyle w:val="5"/>
      </w:pPr>
      <w:r>
        <w:t>1.2 产品愿景</w:t>
      </w:r>
    </w:p>
    <w:p w14:paraId="2B87F020">
      <w:r>
        <w:rPr>
          <w:sz w:val="22"/>
        </w:rPr>
        <w:t>让每一位长辈都能在指尖上享受便捷的社区生活，在有温度的社交圈中找到归属感。</w:t>
      </w:r>
    </w:p>
    <w:p w14:paraId="0674EBCA">
      <w:pPr>
        <w:pStyle w:val="5"/>
      </w:pPr>
      <w:r>
        <w:t>1.3 产品核心价值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890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6CCA52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价值主张</w:t>
            </w:r>
          </w:p>
        </w:tc>
        <w:tc>
          <w:tcPr>
            <w:tcW w:w="4703" w:type="dxa"/>
            <w:shd w:val="clear" w:color="auto" w:fill="FF6B35"/>
          </w:tcPr>
          <w:p w14:paraId="0634D1CD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8879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D2E0A3A">
            <w:pPr>
              <w:spacing w:before="40" w:after="40"/>
            </w:pPr>
            <w:r>
              <w:rPr>
                <w:sz w:val="19"/>
              </w:rPr>
              <w:t>一站式便民服务</w:t>
            </w:r>
          </w:p>
        </w:tc>
        <w:tc>
          <w:tcPr>
            <w:tcW w:w="4703" w:type="dxa"/>
          </w:tcPr>
          <w:p w14:paraId="52E3BC6F">
            <w:pPr>
              <w:spacing w:before="40" w:after="40"/>
            </w:pPr>
            <w:r>
              <w:rPr>
                <w:sz w:val="19"/>
              </w:rPr>
              <w:t>覆盖助餐、助浴、助医等七助服务 + 社区生活（赶场、聚会、赛事）</w:t>
            </w:r>
          </w:p>
        </w:tc>
      </w:tr>
      <w:tr w14:paraId="5FFF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A44E58C">
            <w:pPr>
              <w:spacing w:before="40" w:after="40"/>
            </w:pPr>
            <w:r>
              <w:rPr>
                <w:sz w:val="19"/>
              </w:rPr>
              <w:t>有温度的社交</w:t>
            </w:r>
          </w:p>
        </w:tc>
        <w:tc>
          <w:tcPr>
            <w:tcW w:w="4703" w:type="dxa"/>
          </w:tcPr>
          <w:p w14:paraId="1D10BE72">
            <w:pPr>
              <w:spacing w:before="40" w:after="40"/>
            </w:pPr>
            <w:r>
              <w:rPr>
                <w:sz w:val="19"/>
              </w:rPr>
              <w:t>基于熟人/同城的视频流、兴趣圈子、实时聊天</w:t>
            </w:r>
          </w:p>
        </w:tc>
      </w:tr>
      <w:tr w14:paraId="07C4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3C14180">
            <w:pPr>
              <w:spacing w:before="40" w:after="40"/>
            </w:pPr>
            <w:r>
              <w:rPr>
                <w:sz w:val="19"/>
              </w:rPr>
              <w:t>陪伴式健康管理</w:t>
            </w:r>
          </w:p>
        </w:tc>
        <w:tc>
          <w:tcPr>
            <w:tcW w:w="4703" w:type="dxa"/>
          </w:tcPr>
          <w:p w14:paraId="41790B13">
            <w:pPr>
              <w:spacing w:before="40" w:after="40"/>
            </w:pPr>
            <w:r>
              <w:rPr>
                <w:sz w:val="19"/>
              </w:rPr>
              <w:t>养生助手、万年历、养老社区等适老化健康工具</w:t>
            </w:r>
          </w:p>
        </w:tc>
      </w:tr>
      <w:tr w14:paraId="6ACB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45F92CD">
            <w:pPr>
              <w:spacing w:before="40" w:after="40"/>
            </w:pPr>
            <w:r>
              <w:rPr>
                <w:sz w:val="19"/>
              </w:rPr>
              <w:t>积分激励体系</w:t>
            </w:r>
          </w:p>
        </w:tc>
        <w:tc>
          <w:tcPr>
            <w:tcW w:w="4703" w:type="dxa"/>
          </w:tcPr>
          <w:p w14:paraId="20AF8CE8">
            <w:pPr>
              <w:spacing w:before="40" w:after="40"/>
            </w:pPr>
            <w:r>
              <w:rPr>
                <w:sz w:val="19"/>
              </w:rPr>
              <w:t>观看内容、参与互动获得积分，可兑换实物商品与优惠券</w:t>
            </w:r>
          </w:p>
        </w:tc>
      </w:tr>
      <w:tr w14:paraId="2497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68C5E41">
            <w:pPr>
              <w:spacing w:before="40" w:after="40"/>
            </w:pPr>
            <w:r>
              <w:rPr>
                <w:sz w:val="19"/>
              </w:rPr>
              <w:t>本地化运营</w:t>
            </w:r>
          </w:p>
        </w:tc>
        <w:tc>
          <w:tcPr>
            <w:tcW w:w="4703" w:type="dxa"/>
          </w:tcPr>
          <w:p w14:paraId="556596FC">
            <w:pPr>
              <w:spacing w:before="40" w:after="40"/>
            </w:pPr>
            <w:r>
              <w:rPr>
                <w:sz w:val="19"/>
              </w:rPr>
              <w:t>以重庆巴渝文化为核心场景的社区拼购、赶场、赛事活动</w:t>
            </w:r>
          </w:p>
        </w:tc>
      </w:tr>
    </w:tbl>
    <w:p w14:paraId="4D787DD8"/>
    <w:p w14:paraId="154FDFB7">
      <w:pPr>
        <w:pBdr>
          <w:bottom w:val="single" w:color="CCCCCC" w:sz="6" w:space="1"/>
        </w:pBdr>
        <w:spacing w:before="120" w:after="120"/>
      </w:pPr>
    </w:p>
    <w:p w14:paraId="113EEE9B">
      <w:pPr>
        <w:pStyle w:val="4"/>
      </w:pPr>
      <w:r>
        <w:t>2. 市场背景与机会</w:t>
      </w:r>
    </w:p>
    <w:p w14:paraId="353F4CD9">
      <w:pPr>
        <w:pStyle w:val="5"/>
      </w:pPr>
      <w:r>
        <w:t>2.1 市场背景</w:t>
      </w:r>
    </w:p>
    <w:p w14:paraId="72DFD289">
      <w:pPr>
        <w:spacing w:before="20" w:after="20"/>
        <w:ind w:left="567"/>
      </w:pPr>
      <w:r>
        <w:rPr>
          <w:sz w:val="22"/>
        </w:rPr>
        <w:t>• 中国 60 岁以上人口已突破 2.97 亿（2025），老龄化进程加速</w:t>
      </w:r>
    </w:p>
    <w:p w14:paraId="30D8A8A8">
      <w:pPr>
        <w:spacing w:before="20" w:after="20"/>
        <w:ind w:left="567"/>
      </w:pPr>
      <w:r>
        <w:rPr>
          <w:sz w:val="22"/>
        </w:rPr>
        <w:t>• 重庆作为老龄化程度较高的直辖市，60 岁以上人口占比超过 20%</w:t>
      </w:r>
    </w:p>
    <w:p w14:paraId="07E44BAA">
      <w:pPr>
        <w:spacing w:before="20" w:after="20"/>
        <w:ind w:left="567"/>
      </w:pPr>
      <w:r>
        <w:rPr>
          <w:sz w:val="22"/>
        </w:rPr>
        <w:t>• 中老年人智能手机普及率持续攀升，但市场上缺乏真正适老化的社交+生活一站式 APP</w:t>
      </w:r>
    </w:p>
    <w:p w14:paraId="377BC650">
      <w:pPr>
        <w:spacing w:before="20" w:after="20"/>
        <w:ind w:left="567"/>
      </w:pPr>
      <w:r>
        <w:rPr>
          <w:sz w:val="22"/>
        </w:rPr>
        <w:t>• 现有竞品侧重单一功能（社交或广场舞），综合服务能力弱</w:t>
      </w:r>
    </w:p>
    <w:p w14:paraId="2E6A1785">
      <w:pPr>
        <w:pStyle w:val="5"/>
      </w:pPr>
      <w:r>
        <w:t>2.2 机会点</w:t>
      </w:r>
    </w:p>
    <w:p w14:paraId="568F52E2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空白市场</w:t>
      </w:r>
      <w:r>
        <w:rPr>
          <w:sz w:val="22"/>
        </w:rPr>
        <w:t>: 尚未出现兼具便民服务、社交、健康管理的综合平台</w:t>
      </w:r>
    </w:p>
    <w:p w14:paraId="45635EE6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区域深耕</w:t>
      </w:r>
      <w:r>
        <w:rPr>
          <w:sz w:val="22"/>
        </w:rPr>
        <w:t>: 以重庆作为试点，形成「巴渝」品牌壁垒后再向其他城市复制</w:t>
      </w:r>
    </w:p>
    <w:p w14:paraId="603AE467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家庭纽带</w:t>
      </w:r>
      <w:r>
        <w:rPr>
          <w:sz w:val="22"/>
        </w:rPr>
        <w:t>: 子女为父母安装/代操作的意愿强，可通过家庭裂变获客</w:t>
      </w:r>
    </w:p>
    <w:p w14:paraId="34759F90">
      <w:pPr>
        <w:pStyle w:val="5"/>
      </w:pPr>
      <w:r>
        <w:t>2.3 竞品参照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3F7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6443D70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竞品</w:t>
            </w:r>
          </w:p>
        </w:tc>
        <w:tc>
          <w:tcPr>
            <w:tcW w:w="3135" w:type="dxa"/>
            <w:shd w:val="clear" w:color="auto" w:fill="FF6B35"/>
          </w:tcPr>
          <w:p w14:paraId="5E44B54E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w="3135" w:type="dxa"/>
            <w:shd w:val="clear" w:color="auto" w:fill="FF6B35"/>
          </w:tcPr>
          <w:p w14:paraId="4E74717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劣势</w:t>
            </w:r>
          </w:p>
        </w:tc>
      </w:tr>
      <w:tr w14:paraId="798F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9D315D">
            <w:pPr>
              <w:spacing w:before="40" w:after="40"/>
            </w:pPr>
            <w:r>
              <w:rPr>
                <w:sz w:val="19"/>
              </w:rPr>
              <w:t>微信/支付宝</w:t>
            </w:r>
          </w:p>
        </w:tc>
        <w:tc>
          <w:tcPr>
            <w:tcW w:w="3135" w:type="dxa"/>
          </w:tcPr>
          <w:p w14:paraId="5E9BC3A9">
            <w:pPr>
              <w:spacing w:before="40" w:after="40"/>
            </w:pPr>
            <w:r>
              <w:rPr>
                <w:sz w:val="19"/>
              </w:rPr>
              <w:t>用户基数大</w:t>
            </w:r>
          </w:p>
        </w:tc>
        <w:tc>
          <w:tcPr>
            <w:tcW w:w="3135" w:type="dxa"/>
          </w:tcPr>
          <w:p w14:paraId="6CAEED25">
            <w:pPr>
              <w:spacing w:before="40" w:after="40"/>
            </w:pPr>
            <w:r>
              <w:rPr>
                <w:sz w:val="19"/>
              </w:rPr>
              <w:t>功能繁杂，适老化不足</w:t>
            </w:r>
          </w:p>
        </w:tc>
      </w:tr>
      <w:tr w14:paraId="1187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1F8B03D">
            <w:pPr>
              <w:spacing w:before="40" w:after="40"/>
            </w:pPr>
            <w:r>
              <w:rPr>
                <w:sz w:val="19"/>
              </w:rPr>
              <w:t>糖豆/老友圈</w:t>
            </w:r>
          </w:p>
        </w:tc>
        <w:tc>
          <w:tcPr>
            <w:tcW w:w="3135" w:type="dxa"/>
          </w:tcPr>
          <w:p w14:paraId="423F243F">
            <w:pPr>
              <w:spacing w:before="40" w:after="40"/>
            </w:pPr>
            <w:r>
              <w:rPr>
                <w:sz w:val="19"/>
              </w:rPr>
              <w:t>广场舞内容丰富</w:t>
            </w:r>
          </w:p>
        </w:tc>
        <w:tc>
          <w:tcPr>
            <w:tcW w:w="3135" w:type="dxa"/>
          </w:tcPr>
          <w:p w14:paraId="3530A2D1">
            <w:pPr>
              <w:spacing w:before="40" w:after="40"/>
            </w:pPr>
            <w:r>
              <w:rPr>
                <w:sz w:val="19"/>
              </w:rPr>
              <w:t>缺乏生活服务和本地化运营</w:t>
            </w:r>
          </w:p>
        </w:tc>
      </w:tr>
      <w:tr w14:paraId="5C37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1B77626">
            <w:pPr>
              <w:spacing w:before="40" w:after="40"/>
            </w:pPr>
            <w:r>
              <w:rPr>
                <w:sz w:val="19"/>
              </w:rPr>
              <w:t>社区养老平台</w:t>
            </w:r>
          </w:p>
        </w:tc>
        <w:tc>
          <w:tcPr>
            <w:tcW w:w="3135" w:type="dxa"/>
          </w:tcPr>
          <w:p w14:paraId="33B8B928">
            <w:pPr>
              <w:spacing w:before="40" w:after="40"/>
            </w:pPr>
            <w:r>
              <w:rPr>
                <w:sz w:val="19"/>
              </w:rPr>
              <w:t>服务专业</w:t>
            </w:r>
          </w:p>
        </w:tc>
        <w:tc>
          <w:tcPr>
            <w:tcW w:w="3135" w:type="dxa"/>
          </w:tcPr>
          <w:p w14:paraId="2B8DB8B4">
            <w:pPr>
              <w:spacing w:before="40" w:after="40"/>
            </w:pPr>
            <w:r>
              <w:rPr>
                <w:sz w:val="19"/>
              </w:rPr>
              <w:t>社交属性弱，用户粘性低</w:t>
            </w:r>
          </w:p>
        </w:tc>
      </w:tr>
    </w:tbl>
    <w:p w14:paraId="0CD4558C"/>
    <w:p w14:paraId="218546E4">
      <w:r>
        <w:rPr>
          <w:sz w:val="22"/>
        </w:rPr>
        <w:t xml:space="preserve">益寿巴渝的核心差异在于 </w:t>
      </w:r>
      <w:r>
        <w:rPr>
          <w:b/>
          <w:sz w:val="22"/>
        </w:rPr>
        <w:t>服务+社交+激励</w:t>
      </w:r>
      <w:r>
        <w:rPr>
          <w:sz w:val="22"/>
        </w:rPr>
        <w:t xml:space="preserve"> 三位一体，且专注重庆本地运营。</w:t>
      </w:r>
    </w:p>
    <w:p w14:paraId="46FA9BD5">
      <w:pPr>
        <w:pBdr>
          <w:bottom w:val="single" w:color="CCCCCC" w:sz="6" w:space="1"/>
        </w:pBdr>
        <w:spacing w:before="120" w:after="120"/>
      </w:pPr>
    </w:p>
    <w:p w14:paraId="1C2D6732">
      <w:pPr>
        <w:pStyle w:val="4"/>
      </w:pPr>
      <w:r>
        <w:t>3. 目标用户与画像</w:t>
      </w:r>
    </w:p>
    <w:p w14:paraId="5EDECEBE">
      <w:pPr>
        <w:pStyle w:val="5"/>
      </w:pPr>
      <w:r>
        <w:t>3.1 核心用户分层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3C1E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6B35"/>
          </w:tcPr>
          <w:p w14:paraId="737D71EF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用户类型</w:t>
            </w:r>
          </w:p>
        </w:tc>
        <w:tc>
          <w:tcPr>
            <w:tcW w:w="1881" w:type="dxa"/>
            <w:shd w:val="clear" w:color="auto" w:fill="FF6B35"/>
          </w:tcPr>
          <w:p w14:paraId="6819255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年龄</w:t>
            </w:r>
          </w:p>
        </w:tc>
        <w:tc>
          <w:tcPr>
            <w:tcW w:w="1881" w:type="dxa"/>
            <w:shd w:val="clear" w:color="auto" w:fill="FF6B35"/>
          </w:tcPr>
          <w:p w14:paraId="7220627E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数字素养</w:t>
            </w:r>
          </w:p>
        </w:tc>
        <w:tc>
          <w:tcPr>
            <w:tcW w:w="1881" w:type="dxa"/>
            <w:shd w:val="clear" w:color="auto" w:fill="FF6B35"/>
          </w:tcPr>
          <w:p w14:paraId="6985284F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核心诉求</w:t>
            </w:r>
          </w:p>
        </w:tc>
        <w:tc>
          <w:tcPr>
            <w:tcW w:w="1881" w:type="dxa"/>
            <w:shd w:val="clear" w:color="auto" w:fill="FF6B35"/>
          </w:tcPr>
          <w:p w14:paraId="75FA91E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占比估算</w:t>
            </w:r>
          </w:p>
        </w:tc>
      </w:tr>
      <w:tr w14:paraId="343A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70A06E1">
            <w:pPr>
              <w:spacing w:before="40" w:after="40"/>
            </w:pPr>
            <w:r>
              <w:rPr>
                <w:sz w:val="19"/>
              </w:rPr>
              <w:t>活跃型</w:t>
            </w:r>
          </w:p>
        </w:tc>
        <w:tc>
          <w:tcPr>
            <w:tcW w:w="1881" w:type="dxa"/>
          </w:tcPr>
          <w:p w14:paraId="7261BA65">
            <w:pPr>
              <w:spacing w:before="40" w:after="40"/>
            </w:pPr>
            <w:r>
              <w:rPr>
                <w:sz w:val="19"/>
              </w:rPr>
              <w:t>55-65</w:t>
            </w:r>
          </w:p>
        </w:tc>
        <w:tc>
          <w:tcPr>
            <w:tcW w:w="1881" w:type="dxa"/>
          </w:tcPr>
          <w:p w14:paraId="12C9C615">
            <w:pPr>
              <w:spacing w:before="40" w:after="40"/>
            </w:pPr>
            <w:r>
              <w:rPr>
                <w:sz w:val="19"/>
              </w:rPr>
              <w:t>熟练（会发朋友圈/视频）</w:t>
            </w:r>
          </w:p>
        </w:tc>
        <w:tc>
          <w:tcPr>
            <w:tcW w:w="1881" w:type="dxa"/>
          </w:tcPr>
          <w:p w14:paraId="05EA7EB2">
            <w:pPr>
              <w:spacing w:before="40" w:after="40"/>
            </w:pPr>
            <w:r>
              <w:rPr>
                <w:sz w:val="19"/>
              </w:rPr>
              <w:t>社交展示、兴趣学习、赚积分</w:t>
            </w:r>
          </w:p>
        </w:tc>
        <w:tc>
          <w:tcPr>
            <w:tcW w:w="1881" w:type="dxa"/>
          </w:tcPr>
          <w:p w14:paraId="751C8624">
            <w:pPr>
              <w:spacing w:before="40" w:after="40"/>
            </w:pPr>
            <w:r>
              <w:rPr>
                <w:sz w:val="19"/>
              </w:rPr>
              <w:t>40%</w:t>
            </w:r>
          </w:p>
        </w:tc>
      </w:tr>
      <w:tr w14:paraId="2E8B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543C57F">
            <w:pPr>
              <w:spacing w:before="40" w:after="40"/>
            </w:pPr>
            <w:r>
              <w:rPr>
                <w:sz w:val="19"/>
              </w:rPr>
              <w:t>参与型</w:t>
            </w:r>
          </w:p>
        </w:tc>
        <w:tc>
          <w:tcPr>
            <w:tcW w:w="1881" w:type="dxa"/>
          </w:tcPr>
          <w:p w14:paraId="13E70F1E">
            <w:pPr>
              <w:spacing w:before="40" w:after="40"/>
            </w:pPr>
            <w:r>
              <w:rPr>
                <w:sz w:val="19"/>
              </w:rPr>
              <w:t>60-75</w:t>
            </w:r>
          </w:p>
        </w:tc>
        <w:tc>
          <w:tcPr>
            <w:tcW w:w="1881" w:type="dxa"/>
          </w:tcPr>
          <w:p w14:paraId="564415DC">
            <w:pPr>
              <w:spacing w:before="40" w:after="40"/>
            </w:pPr>
            <w:r>
              <w:rPr>
                <w:sz w:val="19"/>
              </w:rPr>
              <w:t>基础（会点赞/看视频）</w:t>
            </w:r>
          </w:p>
        </w:tc>
        <w:tc>
          <w:tcPr>
            <w:tcW w:w="1881" w:type="dxa"/>
          </w:tcPr>
          <w:p w14:paraId="64117046">
            <w:pPr>
              <w:spacing w:before="40" w:after="40"/>
            </w:pPr>
            <w:r>
              <w:rPr>
                <w:sz w:val="19"/>
              </w:rPr>
              <w:t>看内容、参与社区活动、使用便民服务</w:t>
            </w:r>
          </w:p>
        </w:tc>
        <w:tc>
          <w:tcPr>
            <w:tcW w:w="1881" w:type="dxa"/>
          </w:tcPr>
          <w:p w14:paraId="10D01830">
            <w:pPr>
              <w:spacing w:before="40" w:after="40"/>
            </w:pPr>
            <w:r>
              <w:rPr>
                <w:sz w:val="19"/>
              </w:rPr>
              <w:t>45%</w:t>
            </w:r>
          </w:p>
        </w:tc>
      </w:tr>
      <w:tr w14:paraId="4002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7E34455">
            <w:pPr>
              <w:spacing w:before="40" w:after="40"/>
            </w:pPr>
            <w:r>
              <w:rPr>
                <w:sz w:val="19"/>
              </w:rPr>
              <w:t>服务型</w:t>
            </w:r>
          </w:p>
        </w:tc>
        <w:tc>
          <w:tcPr>
            <w:tcW w:w="1881" w:type="dxa"/>
          </w:tcPr>
          <w:p w14:paraId="396801CA">
            <w:pPr>
              <w:spacing w:before="40" w:after="40"/>
            </w:pPr>
            <w:r>
              <w:rPr>
                <w:sz w:val="19"/>
              </w:rPr>
              <w:t>60-80</w:t>
            </w:r>
          </w:p>
        </w:tc>
        <w:tc>
          <w:tcPr>
            <w:tcW w:w="1881" w:type="dxa"/>
          </w:tcPr>
          <w:p w14:paraId="3C7B3744">
            <w:pPr>
              <w:spacing w:before="40" w:after="40"/>
            </w:pPr>
            <w:r>
              <w:rPr>
                <w:sz w:val="19"/>
              </w:rPr>
              <w:t>基础以下（子女协助操作）</w:t>
            </w:r>
          </w:p>
        </w:tc>
        <w:tc>
          <w:tcPr>
            <w:tcW w:w="1881" w:type="dxa"/>
          </w:tcPr>
          <w:p w14:paraId="3ECA7971">
            <w:pPr>
              <w:spacing w:before="40" w:after="40"/>
            </w:pPr>
            <w:r>
              <w:rPr>
                <w:sz w:val="19"/>
              </w:rPr>
              <w:t>使用助餐/助医等刚性服务</w:t>
            </w:r>
          </w:p>
        </w:tc>
        <w:tc>
          <w:tcPr>
            <w:tcW w:w="1881" w:type="dxa"/>
          </w:tcPr>
          <w:p w14:paraId="213A30F5">
            <w:pPr>
              <w:spacing w:before="40" w:after="40"/>
            </w:pPr>
            <w:r>
              <w:rPr>
                <w:sz w:val="19"/>
              </w:rPr>
              <w:t>15%</w:t>
            </w:r>
          </w:p>
        </w:tc>
      </w:tr>
    </w:tbl>
    <w:p w14:paraId="705A2FDF"/>
    <w:p w14:paraId="498FA253">
      <w:pPr>
        <w:pStyle w:val="5"/>
      </w:pPr>
      <w:r>
        <w:t>3.2 典型用户画像</w:t>
      </w:r>
    </w:p>
    <w:p w14:paraId="311A8728">
      <w:r>
        <w:rPr>
          <w:b/>
          <w:sz w:val="22"/>
        </w:rPr>
        <w:t>人物一：张大爷（68岁，活跃型）</w:t>
      </w:r>
    </w:p>
    <w:p w14:paraId="292E8A6D">
      <w:pPr>
        <w:spacing w:before="20" w:after="20"/>
        <w:ind w:left="567"/>
      </w:pPr>
      <w:r>
        <w:rPr>
          <w:sz w:val="22"/>
        </w:rPr>
        <w:t>• 背景: 退休工人，住渝中区，子女在外地工作</w:t>
      </w:r>
    </w:p>
    <w:p w14:paraId="3961A60B">
      <w:pPr>
        <w:spacing w:before="20" w:after="20"/>
        <w:ind w:left="567"/>
      </w:pPr>
      <w:r>
        <w:rPr>
          <w:sz w:val="22"/>
        </w:rPr>
        <w:t>• 日常: 每天晨练太极，下午去社区活动室下棋，晚上广场舞</w:t>
      </w:r>
    </w:p>
    <w:p w14:paraId="09B4DD3D">
      <w:pPr>
        <w:spacing w:before="20" w:after="20"/>
        <w:ind w:left="567"/>
      </w:pPr>
      <w:r>
        <w:rPr>
          <w:sz w:val="22"/>
        </w:rPr>
        <w:t>• 诉求: 想认识更多同龄朋友，记录退休生活，找太极搭子</w:t>
      </w:r>
    </w:p>
    <w:p w14:paraId="76B9F76B">
      <w:pPr>
        <w:spacing w:before="20" w:after="20"/>
        <w:ind w:left="567"/>
      </w:pPr>
      <w:r>
        <w:rPr>
          <w:sz w:val="22"/>
        </w:rPr>
        <w:t>• 常用功能: 巴渝视频流（熟人/同城）、圈子、发图文、积分商城</w:t>
      </w:r>
    </w:p>
    <w:p w14:paraId="5D719AA1">
      <w:r>
        <w:rPr>
          <w:b/>
          <w:sz w:val="22"/>
        </w:rPr>
        <w:t>人物二：刘奶奶（72岁，参与型）</w:t>
      </w:r>
    </w:p>
    <w:p w14:paraId="19CCC936">
      <w:pPr>
        <w:spacing w:before="20" w:after="20"/>
        <w:ind w:left="567"/>
      </w:pPr>
      <w:r>
        <w:rPr>
          <w:sz w:val="22"/>
        </w:rPr>
        <w:t>• 背景: 退休教师，独居，子女在重庆其他区</w:t>
      </w:r>
    </w:p>
    <w:p w14:paraId="3548537F">
      <w:pPr>
        <w:spacing w:before="20" w:after="20"/>
        <w:ind w:left="567"/>
      </w:pPr>
      <w:r>
        <w:rPr>
          <w:sz w:val="22"/>
        </w:rPr>
        <w:t>• 日常: 做饭、看电视、偶尔参加社区活动</w:t>
      </w:r>
    </w:p>
    <w:p w14:paraId="1F3E1DA6">
      <w:pPr>
        <w:spacing w:before="20" w:after="20"/>
        <w:ind w:left="567"/>
      </w:pPr>
      <w:r>
        <w:rPr>
          <w:sz w:val="22"/>
        </w:rPr>
        <w:t>• 诉求: 吃饭不方便，想找社区助餐服务；看看别人发的视频解闷</w:t>
      </w:r>
    </w:p>
    <w:p w14:paraId="521A194B">
      <w:pPr>
        <w:spacing w:before="20" w:after="20"/>
        <w:ind w:left="567"/>
      </w:pPr>
      <w:r>
        <w:rPr>
          <w:sz w:val="22"/>
        </w:rPr>
        <w:t>• 常用功能: 助餐服务（含送餐）、视频流浏览、养生助手、点赞互动</w:t>
      </w:r>
    </w:p>
    <w:p w14:paraId="4DAF11CF">
      <w:r>
        <w:rPr>
          <w:b/>
          <w:sz w:val="22"/>
        </w:rPr>
        <w:t>人物三：王阿姨（58岁，服务型）</w:t>
      </w:r>
    </w:p>
    <w:p w14:paraId="765DFD65">
      <w:pPr>
        <w:spacing w:before="20" w:after="20"/>
        <w:ind w:left="567"/>
      </w:pPr>
      <w:r>
        <w:rPr>
          <w:sz w:val="22"/>
        </w:rPr>
        <w:t>• 背景: 还在工作，但需要照顾 80 岁母亲</w:t>
      </w:r>
    </w:p>
    <w:p w14:paraId="5435E37E">
      <w:pPr>
        <w:spacing w:before="20" w:after="20"/>
        <w:ind w:left="567"/>
      </w:pPr>
      <w:r>
        <w:rPr>
          <w:sz w:val="22"/>
        </w:rPr>
        <w:t>• 日常: 上班+照顾老人，时间紧张</w:t>
      </w:r>
    </w:p>
    <w:p w14:paraId="35380280">
      <w:pPr>
        <w:spacing w:before="20" w:after="20"/>
        <w:ind w:left="567"/>
      </w:pPr>
      <w:r>
        <w:rPr>
          <w:sz w:val="22"/>
        </w:rPr>
        <w:t>• 诉求: 给母亲找助浴/助医服务，帮母亲操作 APP</w:t>
      </w:r>
    </w:p>
    <w:p w14:paraId="2B071950">
      <w:pPr>
        <w:spacing w:before="20" w:after="20"/>
        <w:ind w:left="567"/>
      </w:pPr>
      <w:r>
        <w:rPr>
          <w:sz w:val="22"/>
        </w:rPr>
        <w:t>• 常用功能: 便民服务预约、拼单购物、通讯录聊天</w:t>
      </w:r>
    </w:p>
    <w:p w14:paraId="311F7869">
      <w:pPr>
        <w:pBdr>
          <w:bottom w:val="single" w:color="CCCCCC" w:sz="6" w:space="1"/>
        </w:pBdr>
        <w:spacing w:before="120" w:after="120"/>
      </w:pPr>
    </w:p>
    <w:p w14:paraId="2ADAD92F">
      <w:pPr>
        <w:pStyle w:val="4"/>
      </w:pPr>
      <w:r>
        <w:t>4. 产品范围</w:t>
      </w:r>
    </w:p>
    <w:p w14:paraId="530D1E59">
      <w:pPr>
        <w:pStyle w:val="5"/>
      </w:pPr>
      <w:r>
        <w:t>4.1 功能范围（In Scope）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CF1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50301AEF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3135" w:type="dxa"/>
            <w:shd w:val="clear" w:color="auto" w:fill="FF6B35"/>
          </w:tcPr>
          <w:p w14:paraId="16204FD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3135" w:type="dxa"/>
            <w:shd w:val="clear" w:color="auto" w:fill="FF6B35"/>
          </w:tcPr>
          <w:p w14:paraId="5AFBE97D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0944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127839A">
            <w:pPr>
              <w:spacing w:before="40" w:after="40"/>
            </w:pPr>
            <w:r>
              <w:rPr>
                <w:sz w:val="19"/>
              </w:rPr>
              <w:t>登录注册</w:t>
            </w:r>
          </w:p>
        </w:tc>
        <w:tc>
          <w:tcPr>
            <w:tcW w:w="3135" w:type="dxa"/>
          </w:tcPr>
          <w:p w14:paraId="2DA778A5">
            <w:pPr>
              <w:spacing w:before="40" w:after="40"/>
            </w:pPr>
            <w:r>
              <w:rPr>
                <w:sz w:val="19"/>
              </w:rPr>
              <w:t>短信验证码登录、密码登录、注册、第三方绑定</w:t>
            </w:r>
          </w:p>
        </w:tc>
        <w:tc>
          <w:tcPr>
            <w:tcW w:w="3135" w:type="dxa"/>
          </w:tcPr>
          <w:p w14:paraId="610F17C4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 w14:paraId="34DD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BB3CA70">
            <w:pPr>
              <w:spacing w:before="40" w:after="40"/>
            </w:pPr>
            <w:r>
              <w:rPr>
                <w:sz w:val="19"/>
              </w:rPr>
              <w:t>便民服务（</w:t>
            </w:r>
            <w:r>
              <w:rPr>
                <w:rFonts w:hint="eastAsia"/>
                <w:sz w:val="19"/>
                <w:lang w:val="en-US" w:eastAsia="zh-CN"/>
              </w:rPr>
              <w:t>六</w:t>
            </w:r>
            <w:r>
              <w:rPr>
                <w:sz w:val="19"/>
              </w:rPr>
              <w:t>助）</w:t>
            </w:r>
          </w:p>
        </w:tc>
        <w:tc>
          <w:tcPr>
            <w:tcW w:w="3135" w:type="dxa"/>
          </w:tcPr>
          <w:p w14:paraId="308A6792">
            <w:pPr>
              <w:spacing w:before="40" w:after="40"/>
            </w:pPr>
            <w:r>
              <w:rPr>
                <w:sz w:val="19"/>
              </w:rPr>
              <w:t>助餐/助浴/助洁/助医/助急/助行 + 预约系统</w:t>
            </w:r>
          </w:p>
        </w:tc>
        <w:tc>
          <w:tcPr>
            <w:tcW w:w="3135" w:type="dxa"/>
          </w:tcPr>
          <w:p w14:paraId="442994A7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 w14:paraId="598A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0858E0">
            <w:pPr>
              <w:spacing w:before="40" w:after="40"/>
            </w:pPr>
            <w:r>
              <w:rPr>
                <w:sz w:val="19"/>
              </w:rPr>
              <w:t>便民服务（社区）</w:t>
            </w:r>
          </w:p>
        </w:tc>
        <w:tc>
          <w:tcPr>
            <w:tcW w:w="3135" w:type="dxa"/>
          </w:tcPr>
          <w:p w14:paraId="1CAE469C">
            <w:pPr>
              <w:spacing w:before="40" w:after="40"/>
            </w:pPr>
            <w:r>
              <w:rPr>
                <w:sz w:val="19"/>
              </w:rPr>
              <w:t>土货拼购/养老社区/周边赶场/聚会中心/大众赛事/康养游学/活动节目</w:t>
            </w:r>
          </w:p>
        </w:tc>
        <w:tc>
          <w:tcPr>
            <w:tcW w:w="3135" w:type="dxa"/>
          </w:tcPr>
          <w:p w14:paraId="0DC69849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 w14:paraId="4712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8101E3">
            <w:pPr>
              <w:spacing w:before="40" w:after="40"/>
            </w:pPr>
            <w:r>
              <w:rPr>
                <w:sz w:val="19"/>
              </w:rPr>
              <w:t>健康管理</w:t>
            </w:r>
          </w:p>
        </w:tc>
        <w:tc>
          <w:tcPr>
            <w:tcW w:w="3135" w:type="dxa"/>
          </w:tcPr>
          <w:p w14:paraId="11121D80">
            <w:pPr>
              <w:spacing w:before="40" w:after="40"/>
            </w:pPr>
            <w:r>
              <w:rPr>
                <w:sz w:val="19"/>
              </w:rPr>
              <w:t>养生助手、万年历</w:t>
            </w:r>
          </w:p>
        </w:tc>
        <w:tc>
          <w:tcPr>
            <w:tcW w:w="3135" w:type="dxa"/>
          </w:tcPr>
          <w:p w14:paraId="044DA8D7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 w14:paraId="2D15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725BC46">
            <w:pPr>
              <w:spacing w:before="40" w:after="40"/>
            </w:pPr>
            <w:r>
              <w:rPr>
                <w:sz w:val="19"/>
              </w:rPr>
              <w:t>社交广场</w:t>
            </w:r>
          </w:p>
        </w:tc>
        <w:tc>
          <w:tcPr>
            <w:tcW w:w="3135" w:type="dxa"/>
          </w:tcPr>
          <w:p w14:paraId="76FE2C5A">
            <w:pPr>
              <w:spacing w:before="40" w:after="40"/>
            </w:pPr>
            <w:r>
              <w:rPr>
                <w:sz w:val="19"/>
              </w:rPr>
              <w:t>熟人/同城视频流 + 排名 + 圈子</w:t>
            </w:r>
          </w:p>
        </w:tc>
        <w:tc>
          <w:tcPr>
            <w:tcW w:w="3135" w:type="dxa"/>
          </w:tcPr>
          <w:p w14:paraId="533B57B6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 w14:paraId="271D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20BDC56">
            <w:pPr>
              <w:spacing w:before="40" w:after="40"/>
            </w:pPr>
            <w:r>
              <w:rPr>
                <w:sz w:val="19"/>
              </w:rPr>
              <w:t>社交互动</w:t>
            </w:r>
          </w:p>
        </w:tc>
        <w:tc>
          <w:tcPr>
            <w:tcW w:w="3135" w:type="dxa"/>
          </w:tcPr>
          <w:p w14:paraId="661708CB">
            <w:pPr>
              <w:spacing w:before="40" w:after="40"/>
            </w:pPr>
            <w:r>
              <w:rPr>
                <w:sz w:val="19"/>
              </w:rPr>
              <w:t>发图文/视频、帖子详情、评论、点赞、收藏、分享</w:t>
            </w:r>
          </w:p>
        </w:tc>
        <w:tc>
          <w:tcPr>
            <w:tcW w:w="3135" w:type="dxa"/>
          </w:tcPr>
          <w:p w14:paraId="445DA7F7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 w14:paraId="0CC5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4C87FDC">
            <w:pPr>
              <w:spacing w:before="40" w:after="40"/>
            </w:pPr>
            <w:r>
              <w:rPr>
                <w:sz w:val="19"/>
              </w:rPr>
              <w:t>聊天</w:t>
            </w:r>
          </w:p>
        </w:tc>
        <w:tc>
          <w:tcPr>
            <w:tcW w:w="3135" w:type="dxa"/>
          </w:tcPr>
          <w:p w14:paraId="779B0564">
            <w:pPr>
              <w:spacing w:before="40" w:after="40"/>
            </w:pPr>
            <w:r>
              <w:rPr>
                <w:sz w:val="19"/>
              </w:rPr>
              <w:t>文字/语音/图片聊天</w:t>
            </w:r>
          </w:p>
        </w:tc>
        <w:tc>
          <w:tcPr>
            <w:tcW w:w="3135" w:type="dxa"/>
          </w:tcPr>
          <w:p w14:paraId="28020DB8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 w14:paraId="5742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DAE6058">
            <w:pPr>
              <w:spacing w:before="40" w:after="40"/>
            </w:pPr>
            <w:r>
              <w:rPr>
                <w:sz w:val="19"/>
              </w:rPr>
              <w:t>社交关系</w:t>
            </w:r>
          </w:p>
        </w:tc>
        <w:tc>
          <w:tcPr>
            <w:tcW w:w="3135" w:type="dxa"/>
          </w:tcPr>
          <w:p w14:paraId="643BF83D">
            <w:pPr>
              <w:spacing w:before="40" w:after="40"/>
            </w:pPr>
            <w:r>
              <w:rPr>
                <w:sz w:val="19"/>
              </w:rPr>
              <w:t>关注/粉丝、好友申请与处理、通讯录</w:t>
            </w:r>
          </w:p>
        </w:tc>
        <w:tc>
          <w:tcPr>
            <w:tcW w:w="3135" w:type="dxa"/>
          </w:tcPr>
          <w:p w14:paraId="69DBBAB0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 w14:paraId="1815F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AD25A03">
            <w:pPr>
              <w:spacing w:before="40" w:after="40"/>
            </w:pPr>
            <w:r>
              <w:rPr>
                <w:sz w:val="19"/>
              </w:rPr>
              <w:t>通知中心</w:t>
            </w:r>
          </w:p>
        </w:tc>
        <w:tc>
          <w:tcPr>
            <w:tcW w:w="3135" w:type="dxa"/>
          </w:tcPr>
          <w:p w14:paraId="37930395">
            <w:pPr>
              <w:spacing w:before="40" w:after="40"/>
            </w:pPr>
            <w:r>
              <w:rPr>
                <w:sz w:val="19"/>
              </w:rPr>
              <w:t>点赞/评论/收藏/粉丝通知</w:t>
            </w:r>
          </w:p>
        </w:tc>
        <w:tc>
          <w:tcPr>
            <w:tcW w:w="3135" w:type="dxa"/>
          </w:tcPr>
          <w:p w14:paraId="41E97701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 w14:paraId="082A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0B86F13">
            <w:pPr>
              <w:spacing w:before="40" w:after="40"/>
            </w:pPr>
            <w:r>
              <w:rPr>
                <w:sz w:val="19"/>
              </w:rPr>
              <w:t>积分商城</w:t>
            </w:r>
          </w:p>
        </w:tc>
        <w:tc>
          <w:tcPr>
            <w:tcW w:w="3135" w:type="dxa"/>
          </w:tcPr>
          <w:p w14:paraId="3C7AE540">
            <w:pPr>
              <w:spacing w:before="40" w:after="40"/>
            </w:pPr>
            <w:r>
              <w:rPr>
                <w:sz w:val="19"/>
              </w:rPr>
              <w:t>积分兑换、商品分类、兑换记录</w:t>
            </w:r>
          </w:p>
        </w:tc>
        <w:tc>
          <w:tcPr>
            <w:tcW w:w="3135" w:type="dxa"/>
          </w:tcPr>
          <w:p w14:paraId="0A92930B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 w14:paraId="6818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139D5D">
            <w:pPr>
              <w:spacing w:before="40" w:after="40"/>
            </w:pPr>
            <w:r>
              <w:rPr>
                <w:sz w:val="19"/>
              </w:rPr>
              <w:t>拼单系统</w:t>
            </w:r>
          </w:p>
        </w:tc>
        <w:tc>
          <w:tcPr>
            <w:tcW w:w="3135" w:type="dxa"/>
          </w:tcPr>
          <w:p w14:paraId="73B22C2F">
            <w:pPr>
              <w:spacing w:before="40" w:after="40"/>
            </w:pPr>
            <w:r>
              <w:rPr>
                <w:sz w:val="19"/>
              </w:rPr>
              <w:t>拼购活动、商品详情、订单管理</w:t>
            </w:r>
          </w:p>
        </w:tc>
        <w:tc>
          <w:tcPr>
            <w:tcW w:w="3135" w:type="dxa"/>
          </w:tcPr>
          <w:p w14:paraId="6A3DCBCA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 w14:paraId="2830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BFAE36">
            <w:pPr>
              <w:spacing w:before="40" w:after="40"/>
            </w:pPr>
            <w:r>
              <w:rPr>
                <w:sz w:val="19"/>
              </w:rPr>
              <w:t>个人中心</w:t>
            </w:r>
          </w:p>
        </w:tc>
        <w:tc>
          <w:tcPr>
            <w:tcW w:w="3135" w:type="dxa"/>
          </w:tcPr>
          <w:p w14:paraId="1D212797">
            <w:pPr>
              <w:spacing w:before="40" w:after="40"/>
            </w:pPr>
            <w:r>
              <w:rPr>
                <w:sz w:val="19"/>
              </w:rPr>
              <w:t>资料编辑、钱包、地址管理、设置、账号注销</w:t>
            </w:r>
          </w:p>
        </w:tc>
        <w:tc>
          <w:tcPr>
            <w:tcW w:w="3135" w:type="dxa"/>
          </w:tcPr>
          <w:p w14:paraId="21EFC638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 w14:paraId="4B65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972BED">
            <w:pPr>
              <w:spacing w:before="40" w:after="40"/>
            </w:pPr>
            <w:r>
              <w:rPr>
                <w:sz w:val="19"/>
              </w:rPr>
              <w:t>入驻</w:t>
            </w:r>
          </w:p>
        </w:tc>
        <w:tc>
          <w:tcPr>
            <w:tcW w:w="3135" w:type="dxa"/>
          </w:tcPr>
          <w:p w14:paraId="1EF02EE6">
            <w:pPr>
              <w:spacing w:before="40" w:after="40"/>
            </w:pPr>
            <w:r>
              <w:rPr>
                <w:sz w:val="19"/>
              </w:rPr>
              <w:t>成为服务商、成为达人</w:t>
            </w:r>
          </w:p>
        </w:tc>
        <w:tc>
          <w:tcPr>
            <w:tcW w:w="3135" w:type="dxa"/>
          </w:tcPr>
          <w:p w14:paraId="0C4E3A98"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</w:tr>
    </w:tbl>
    <w:p w14:paraId="74DA0E04"/>
    <w:p w14:paraId="160CFDF3">
      <w:pPr>
        <w:pStyle w:val="5"/>
      </w:pPr>
      <w:r>
        <w:t>4.2 范围外（Out of Scope）</w:t>
      </w:r>
    </w:p>
    <w:p w14:paraId="67294F3A">
      <w:pPr>
        <w:spacing w:before="20" w:after="20"/>
        <w:ind w:left="567"/>
      </w:pPr>
      <w:r>
        <w:rPr>
          <w:sz w:val="22"/>
        </w:rPr>
        <w:t>• 在线支付集成（仅模拟）</w:t>
      </w:r>
    </w:p>
    <w:p w14:paraId="51FD6D27">
      <w:pPr>
        <w:spacing w:before="20" w:after="20"/>
        <w:ind w:left="567"/>
      </w:pPr>
      <w:r>
        <w:rPr>
          <w:sz w:val="22"/>
        </w:rPr>
        <w:t>• 实时音视频通话</w:t>
      </w:r>
    </w:p>
    <w:p w14:paraId="0B5D91C9">
      <w:pPr>
        <w:spacing w:before="20" w:after="20"/>
        <w:ind w:left="567"/>
      </w:pPr>
      <w:r>
        <w:rPr>
          <w:sz w:val="22"/>
        </w:rPr>
        <w:t>• 地图导航（仅模拟选址）</w:t>
      </w:r>
    </w:p>
    <w:p w14:paraId="1ED36F4E">
      <w:pPr>
        <w:spacing w:before="20" w:after="20"/>
        <w:ind w:left="567"/>
      </w:pPr>
      <w:r>
        <w:rPr>
          <w:sz w:val="22"/>
        </w:rPr>
        <w:t>• 第三方服务商后台管理系统</w:t>
      </w:r>
    </w:p>
    <w:p w14:paraId="408DAD93">
      <w:pPr>
        <w:spacing w:before="20" w:after="20"/>
        <w:ind w:left="567"/>
      </w:pPr>
      <w:r>
        <w:rPr>
          <w:sz w:val="22"/>
        </w:rPr>
        <w:t>• 多语言支持</w:t>
      </w:r>
    </w:p>
    <w:p w14:paraId="3008C5B4">
      <w:pPr>
        <w:spacing w:before="20" w:after="20"/>
        <w:ind w:left="567"/>
      </w:pPr>
      <w:r>
        <w:rPr>
          <w:sz w:val="22"/>
        </w:rPr>
        <w:t>• 桌面端/小程序版本</w:t>
      </w:r>
    </w:p>
    <w:p w14:paraId="5B2969F1">
      <w:pPr>
        <w:pBdr>
          <w:bottom w:val="single" w:color="CCCCCC" w:sz="6" w:space="1"/>
        </w:pBdr>
        <w:spacing w:before="120" w:after="120"/>
      </w:pPr>
    </w:p>
    <w:p w14:paraId="4615B9AE">
      <w:pPr>
        <w:pStyle w:val="4"/>
      </w:pPr>
      <w:r>
        <w:t>5. 用户故事</w:t>
      </w:r>
    </w:p>
    <w:p w14:paraId="0798BFE3">
      <w:pPr>
        <w:pStyle w:val="5"/>
      </w:pPr>
      <w:r>
        <w:t>5.1 便民服务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422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420221A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FF6B35"/>
          </w:tcPr>
          <w:p w14:paraId="28334AC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用户故事</w:t>
            </w:r>
          </w:p>
        </w:tc>
        <w:tc>
          <w:tcPr>
            <w:tcW w:w="3135" w:type="dxa"/>
            <w:shd w:val="clear" w:color="auto" w:fill="FF6B35"/>
          </w:tcPr>
          <w:p w14:paraId="600B5AB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验收条件</w:t>
            </w:r>
          </w:p>
        </w:tc>
      </w:tr>
      <w:tr w14:paraId="45A1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6D63F61">
            <w:pPr>
              <w:spacing w:before="40" w:after="40"/>
            </w:pPr>
            <w:r>
              <w:rPr>
                <w:sz w:val="19"/>
              </w:rPr>
              <w:t>US-01</w:t>
            </w:r>
          </w:p>
        </w:tc>
        <w:tc>
          <w:tcPr>
            <w:tcW w:w="3135" w:type="dxa"/>
          </w:tcPr>
          <w:p w14:paraId="6FBDE35E">
            <w:pPr>
              <w:spacing w:before="40" w:after="40"/>
            </w:pPr>
            <w:r>
              <w:rPr>
                <w:sz w:val="19"/>
              </w:rPr>
              <w:t>作为老年人，我想查看附近的助餐餐厅，以便快速找到吃饭的地方</w:t>
            </w:r>
          </w:p>
        </w:tc>
        <w:tc>
          <w:tcPr>
            <w:tcW w:w="3135" w:type="dxa"/>
          </w:tcPr>
          <w:p w14:paraId="61525A8D">
            <w:pPr>
              <w:spacing w:before="40" w:after="40"/>
            </w:pPr>
            <w:r>
              <w:rPr>
                <w:sz w:val="19"/>
              </w:rPr>
              <w:t>展示餐厅列表（图片/评分/距离/价格）；支持筛选；可电话预约</w:t>
            </w:r>
          </w:p>
        </w:tc>
      </w:tr>
      <w:tr w14:paraId="144A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A7D9C3F">
            <w:pPr>
              <w:spacing w:before="40" w:after="40"/>
            </w:pPr>
            <w:r>
              <w:rPr>
                <w:sz w:val="19"/>
              </w:rPr>
              <w:t>US-02</w:t>
            </w:r>
          </w:p>
        </w:tc>
        <w:tc>
          <w:tcPr>
            <w:tcW w:w="3135" w:type="dxa"/>
          </w:tcPr>
          <w:p w14:paraId="2FFB7CEB">
            <w:pPr>
              <w:spacing w:before="40" w:after="40"/>
            </w:pPr>
            <w:r>
              <w:rPr>
                <w:sz w:val="19"/>
              </w:rPr>
              <w:t>作为行动不便的老人，我想预约送餐上门服务</w:t>
            </w:r>
          </w:p>
        </w:tc>
        <w:tc>
          <w:tcPr>
            <w:tcW w:w="3135" w:type="dxa"/>
          </w:tcPr>
          <w:p w14:paraId="33A05831">
            <w:pPr>
              <w:spacing w:before="40" w:after="40"/>
            </w:pPr>
            <w:r>
              <w:rPr>
                <w:sz w:val="19"/>
              </w:rPr>
              <w:t>预约弹窗含送餐地址、时间、人数；地图选址模拟</w:t>
            </w:r>
          </w:p>
        </w:tc>
      </w:tr>
      <w:tr w14:paraId="57F4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431FD13">
            <w:pPr>
              <w:spacing w:before="40" w:after="40"/>
            </w:pPr>
            <w:r>
              <w:rPr>
                <w:sz w:val="19"/>
              </w:rPr>
              <w:t>US-03</w:t>
            </w:r>
          </w:p>
        </w:tc>
        <w:tc>
          <w:tcPr>
            <w:tcW w:w="3135" w:type="dxa"/>
          </w:tcPr>
          <w:p w14:paraId="2369E4F8">
            <w:pPr>
              <w:spacing w:before="40" w:after="40"/>
            </w:pPr>
            <w:r>
              <w:rPr>
                <w:sz w:val="19"/>
              </w:rPr>
              <w:t>作为独居老人，我想要一键呼救紧急联系人</w:t>
            </w:r>
          </w:p>
        </w:tc>
        <w:tc>
          <w:tcPr>
            <w:tcW w:w="3135" w:type="dxa"/>
          </w:tcPr>
          <w:p w14:paraId="62096789">
            <w:pPr>
              <w:spacing w:before="40" w:after="40"/>
            </w:pPr>
            <w:r>
              <w:rPr>
                <w:sz w:val="19"/>
              </w:rPr>
              <w:t>助急页展示 4 个联系人；一键呼救按钮</w:t>
            </w:r>
          </w:p>
        </w:tc>
      </w:tr>
    </w:tbl>
    <w:p w14:paraId="0978A21D"/>
    <w:p w14:paraId="3556FDD2">
      <w:pPr>
        <w:pStyle w:val="5"/>
      </w:pPr>
      <w:r>
        <w:t>5.2 社交互动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BAC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675DD70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FF6B35"/>
          </w:tcPr>
          <w:p w14:paraId="7708925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用户故事</w:t>
            </w:r>
          </w:p>
        </w:tc>
        <w:tc>
          <w:tcPr>
            <w:tcW w:w="3135" w:type="dxa"/>
            <w:shd w:val="clear" w:color="auto" w:fill="FF6B35"/>
          </w:tcPr>
          <w:p w14:paraId="1AE6C99E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验收条件</w:t>
            </w:r>
          </w:p>
        </w:tc>
      </w:tr>
      <w:tr w14:paraId="73742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0841BF">
            <w:pPr>
              <w:spacing w:before="40" w:after="40"/>
            </w:pPr>
            <w:r>
              <w:rPr>
                <w:sz w:val="19"/>
              </w:rPr>
              <w:t>US-04</w:t>
            </w:r>
          </w:p>
        </w:tc>
        <w:tc>
          <w:tcPr>
            <w:tcW w:w="3135" w:type="dxa"/>
          </w:tcPr>
          <w:p w14:paraId="25967463">
            <w:pPr>
              <w:spacing w:before="40" w:after="40"/>
            </w:pPr>
            <w:r>
              <w:rPr>
                <w:sz w:val="19"/>
              </w:rPr>
              <w:t>作为活跃用户，我想在熟人频道观看朋友的视频并点赞评论</w:t>
            </w:r>
          </w:p>
        </w:tc>
        <w:tc>
          <w:tcPr>
            <w:tcW w:w="3135" w:type="dxa"/>
          </w:tcPr>
          <w:p w14:paraId="149417BE">
            <w:pPr>
              <w:spacing w:before="40" w:after="40"/>
            </w:pPr>
            <w:r>
              <w:rPr>
                <w:sz w:val="19"/>
              </w:rPr>
              <w:t>全屏视频流；右侧操作栏；</w:t>
            </w:r>
            <w:r>
              <w:rPr>
                <w:rFonts w:hint="eastAsia"/>
                <w:sz w:val="19"/>
                <w:lang w:val="en-US" w:eastAsia="zh-CN"/>
              </w:rPr>
              <w:t>30</w:t>
            </w:r>
            <w:r>
              <w:rPr>
                <w:sz w:val="19"/>
              </w:rPr>
              <w:t>秒倒计时得积分</w:t>
            </w:r>
          </w:p>
        </w:tc>
      </w:tr>
      <w:tr w14:paraId="5335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02E397">
            <w:pPr>
              <w:spacing w:before="40" w:after="40"/>
            </w:pPr>
            <w:r>
              <w:rPr>
                <w:sz w:val="19"/>
              </w:rPr>
              <w:t>US-05</w:t>
            </w:r>
          </w:p>
        </w:tc>
        <w:tc>
          <w:tcPr>
            <w:tcW w:w="3135" w:type="dxa"/>
          </w:tcPr>
          <w:p w14:paraId="755BDA55">
            <w:pPr>
              <w:spacing w:before="40" w:after="40"/>
            </w:pPr>
            <w:r>
              <w:rPr>
                <w:sz w:val="19"/>
              </w:rPr>
              <w:t>作为兴趣爱好者，我想加入广场舞圈查看圈内动态</w:t>
            </w:r>
          </w:p>
        </w:tc>
        <w:tc>
          <w:tcPr>
            <w:tcW w:w="3135" w:type="dxa"/>
          </w:tcPr>
          <w:p w14:paraId="094339EA">
            <w:pPr>
              <w:spacing w:before="40" w:after="40"/>
            </w:pPr>
            <w:r>
              <w:rPr>
                <w:sz w:val="19"/>
              </w:rPr>
              <w:t>圈子列表 &gt; 圈详情 &gt; 2列瀑布流 &gt; 可发布</w:t>
            </w:r>
          </w:p>
        </w:tc>
      </w:tr>
      <w:tr w14:paraId="7CD3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54DE7F">
            <w:pPr>
              <w:spacing w:before="40" w:after="40"/>
            </w:pPr>
            <w:r>
              <w:rPr>
                <w:sz w:val="19"/>
              </w:rPr>
              <w:t>US-06</w:t>
            </w:r>
          </w:p>
        </w:tc>
        <w:tc>
          <w:tcPr>
            <w:tcW w:w="3135" w:type="dxa"/>
          </w:tcPr>
          <w:p w14:paraId="72BD7F92">
            <w:pPr>
              <w:spacing w:before="40" w:after="40"/>
            </w:pPr>
            <w:r>
              <w:rPr>
                <w:sz w:val="19"/>
              </w:rPr>
              <w:t>作为普通用户，我想查看同城热门内容</w:t>
            </w:r>
          </w:p>
        </w:tc>
        <w:tc>
          <w:tcPr>
            <w:tcW w:w="3135" w:type="dxa"/>
          </w:tcPr>
          <w:p w14:paraId="071E8933">
            <w:pPr>
              <w:spacing w:before="40" w:after="40"/>
            </w:pPr>
            <w:r>
              <w:rPr>
                <w:sz w:val="19"/>
              </w:rPr>
              <w:t>同城频道与熟人格式一致；同城内容源</w:t>
            </w:r>
          </w:p>
        </w:tc>
      </w:tr>
    </w:tbl>
    <w:p w14:paraId="0C200011"/>
    <w:p w14:paraId="5EC5EF53">
      <w:pPr>
        <w:pStyle w:val="5"/>
      </w:pPr>
      <w:r>
        <w:t>5.3 积分激励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A51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4410E74F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FF6B35"/>
          </w:tcPr>
          <w:p w14:paraId="1698D5C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用户故事</w:t>
            </w:r>
          </w:p>
        </w:tc>
        <w:tc>
          <w:tcPr>
            <w:tcW w:w="3135" w:type="dxa"/>
            <w:shd w:val="clear" w:color="auto" w:fill="FF6B35"/>
          </w:tcPr>
          <w:p w14:paraId="27A998B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验收条件</w:t>
            </w:r>
          </w:p>
        </w:tc>
      </w:tr>
      <w:tr w14:paraId="5090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8FDA41">
            <w:pPr>
              <w:spacing w:before="40" w:after="40"/>
            </w:pPr>
            <w:r>
              <w:rPr>
                <w:sz w:val="19"/>
              </w:rPr>
              <w:t>US-07</w:t>
            </w:r>
          </w:p>
        </w:tc>
        <w:tc>
          <w:tcPr>
            <w:tcW w:w="3135" w:type="dxa"/>
          </w:tcPr>
          <w:p w14:paraId="26EE8DCF">
            <w:pPr>
              <w:spacing w:before="40" w:after="40"/>
            </w:pPr>
            <w:r>
              <w:rPr>
                <w:sz w:val="19"/>
              </w:rPr>
              <w:t>作为活跃用户，我想通过观看视频获得积分并兑换商品</w:t>
            </w:r>
          </w:p>
        </w:tc>
        <w:tc>
          <w:tcPr>
            <w:tcW w:w="3135" w:type="dxa"/>
          </w:tcPr>
          <w:p w14:paraId="78E83DB3">
            <w:pPr>
              <w:spacing w:before="40" w:after="40"/>
            </w:pPr>
            <w:r>
              <w:rPr>
                <w:sz w:val="19"/>
              </w:rPr>
              <w:t>视频完成得 10-15 积分；积分实时更新；商城可兑换</w:t>
            </w:r>
          </w:p>
        </w:tc>
      </w:tr>
      <w:tr w14:paraId="2A8D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2CA0887">
            <w:pPr>
              <w:spacing w:before="40" w:after="40"/>
            </w:pPr>
            <w:r>
              <w:rPr>
                <w:sz w:val="19"/>
              </w:rPr>
              <w:t>US-08</w:t>
            </w:r>
          </w:p>
        </w:tc>
        <w:tc>
          <w:tcPr>
            <w:tcW w:w="3135" w:type="dxa"/>
          </w:tcPr>
          <w:p w14:paraId="66E4901D">
            <w:pPr>
              <w:spacing w:before="40" w:after="40"/>
            </w:pPr>
            <w:r>
              <w:rPr>
                <w:sz w:val="19"/>
              </w:rPr>
              <w:t>作为用户，我想用积分兑换优惠券在社区食堂打折</w:t>
            </w:r>
          </w:p>
        </w:tc>
        <w:tc>
          <w:tcPr>
            <w:tcW w:w="3135" w:type="dxa"/>
          </w:tcPr>
          <w:p w14:paraId="0A900ED1">
            <w:pPr>
              <w:spacing w:before="40" w:after="40"/>
            </w:pPr>
            <w:r>
              <w:rPr>
                <w:sz w:val="19"/>
              </w:rPr>
              <w:t>优惠券分类；兑换后在我的券中查看</w:t>
            </w:r>
          </w:p>
        </w:tc>
      </w:tr>
    </w:tbl>
    <w:p w14:paraId="36166205"/>
    <w:p w14:paraId="1FE8BDBB">
      <w:pPr>
        <w:pStyle w:val="5"/>
      </w:pPr>
      <w:r>
        <w:t>5.4 社区生活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89E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7211BFCF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FF6B35"/>
          </w:tcPr>
          <w:p w14:paraId="78F8EB3A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用户故事</w:t>
            </w:r>
          </w:p>
        </w:tc>
        <w:tc>
          <w:tcPr>
            <w:tcW w:w="3135" w:type="dxa"/>
            <w:shd w:val="clear" w:color="auto" w:fill="FF6B35"/>
          </w:tcPr>
          <w:p w14:paraId="7C0572C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验收条件</w:t>
            </w:r>
          </w:p>
        </w:tc>
      </w:tr>
      <w:tr w14:paraId="4EF2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9E92AD">
            <w:pPr>
              <w:spacing w:before="40" w:after="40"/>
            </w:pPr>
            <w:r>
              <w:rPr>
                <w:sz w:val="19"/>
              </w:rPr>
              <w:t>US-09</w:t>
            </w:r>
          </w:p>
        </w:tc>
        <w:tc>
          <w:tcPr>
            <w:tcW w:w="3135" w:type="dxa"/>
          </w:tcPr>
          <w:p w14:paraId="150CF8EC">
            <w:pPr>
              <w:spacing w:before="40" w:after="40"/>
            </w:pPr>
            <w:r>
              <w:rPr>
                <w:sz w:val="19"/>
              </w:rPr>
              <w:t>作为重庆本地人，我想看看今天周边有哪些赶场集市</w:t>
            </w:r>
          </w:p>
        </w:tc>
        <w:tc>
          <w:tcPr>
            <w:tcW w:w="3135" w:type="dxa"/>
          </w:tcPr>
          <w:p w14:paraId="7E7AB4E2">
            <w:pPr>
              <w:spacing w:before="40" w:after="40"/>
            </w:pPr>
            <w:r>
              <w:rPr>
                <w:sz w:val="19"/>
              </w:rPr>
              <w:t>赶场页面显示今日/明日赶场列表</w:t>
            </w:r>
          </w:p>
        </w:tc>
      </w:tr>
      <w:tr w14:paraId="1FC8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0B84CB8">
            <w:pPr>
              <w:spacing w:before="40" w:after="40"/>
            </w:pPr>
            <w:r>
              <w:rPr>
                <w:sz w:val="19"/>
              </w:rPr>
              <w:t>US-10</w:t>
            </w:r>
          </w:p>
        </w:tc>
        <w:tc>
          <w:tcPr>
            <w:tcW w:w="3135" w:type="dxa"/>
          </w:tcPr>
          <w:p w14:paraId="23AD227A">
            <w:pPr>
              <w:spacing w:before="40" w:after="40"/>
            </w:pPr>
            <w:r>
              <w:rPr>
                <w:sz w:val="19"/>
              </w:rPr>
              <w:t>作为社区爱好者，我想报名参加广场舞大赛或健步走活动</w:t>
            </w:r>
          </w:p>
        </w:tc>
        <w:tc>
          <w:tcPr>
            <w:tcW w:w="3135" w:type="dxa"/>
          </w:tcPr>
          <w:p w14:paraId="50F61278">
            <w:pPr>
              <w:spacing w:before="40" w:after="40"/>
            </w:pPr>
            <w:r>
              <w:rPr>
                <w:sz w:val="19"/>
              </w:rPr>
              <w:t>大众赛事页面；分类筛选；咨询报名</w:t>
            </w:r>
          </w:p>
        </w:tc>
      </w:tr>
    </w:tbl>
    <w:p w14:paraId="6F5043DE"/>
    <w:p w14:paraId="471390FE">
      <w:pPr>
        <w:pBdr>
          <w:bottom w:val="single" w:color="CCCCCC" w:sz="6" w:space="1"/>
        </w:pBdr>
        <w:spacing w:before="120" w:after="120"/>
      </w:pPr>
    </w:p>
    <w:p w14:paraId="1D08571F">
      <w:pPr>
        <w:pStyle w:val="4"/>
      </w:pPr>
      <w:r>
        <w:t>6. 功能需求详述</w:t>
      </w:r>
    </w:p>
    <w:p w14:paraId="310A76B0">
      <w:pPr>
        <w:pStyle w:val="5"/>
      </w:pPr>
      <w:r>
        <w:t>6.1 登录模块</w:t>
      </w:r>
    </w:p>
    <w:p w14:paraId="3CD66CE4">
      <w:r>
        <w:rPr>
          <w:b/>
          <w:sz w:val="22"/>
        </w:rPr>
        <w:t>需求编号</w:t>
      </w:r>
      <w:r>
        <w:rPr>
          <w:sz w:val="22"/>
        </w:rPr>
        <w:t xml:space="preserve">: F-001 </w:t>
      </w:r>
      <w:r>
        <w:rPr>
          <w:b/>
          <w:sz w:val="22"/>
        </w:rPr>
        <w:t>优先级</w:t>
      </w:r>
      <w:r>
        <w:rPr>
          <w:sz w:val="22"/>
        </w:rPr>
        <w:t>: P0</w:t>
      </w:r>
    </w:p>
    <w:p w14:paraId="16B28FFE">
      <w:r>
        <w:rPr>
          <w:sz w:val="22"/>
        </w:rPr>
        <w:t>入口: APP 启动即进入登录页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D25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6B35"/>
          </w:tcPr>
          <w:p w14:paraId="0F5F1B4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登录模式</w:t>
            </w:r>
          </w:p>
        </w:tc>
        <w:tc>
          <w:tcPr>
            <w:tcW w:w="2351" w:type="dxa"/>
            <w:shd w:val="clear" w:color="auto" w:fill="FF6B35"/>
          </w:tcPr>
          <w:p w14:paraId="5189A82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w="2351" w:type="dxa"/>
            <w:shd w:val="clear" w:color="auto" w:fill="FF6B35"/>
          </w:tcPr>
          <w:p w14:paraId="6BCAF6CD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  <w:tc>
          <w:tcPr>
            <w:tcW w:w="2351" w:type="dxa"/>
            <w:shd w:val="clear" w:color="auto" w:fill="FF6B35"/>
          </w:tcPr>
          <w:p w14:paraId="33F9E5F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校验规则</w:t>
            </w:r>
          </w:p>
        </w:tc>
      </w:tr>
      <w:tr w14:paraId="1AAC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2D65D4">
            <w:pPr>
              <w:spacing w:before="40" w:after="40"/>
            </w:pPr>
            <w:r>
              <w:rPr>
                <w:sz w:val="19"/>
              </w:rPr>
              <w:t>登录首页 (main)</w:t>
            </w:r>
          </w:p>
        </w:tc>
        <w:tc>
          <w:tcPr>
            <w:tcW w:w="2351" w:type="dxa"/>
          </w:tcPr>
          <w:p w14:paraId="62609FEF">
            <w:pPr>
              <w:spacing w:before="40" w:after="40"/>
            </w:pPr>
            <w:r>
              <w:rPr>
                <w:sz w:val="19"/>
              </w:rPr>
              <w:t>APP 启动</w:t>
            </w:r>
          </w:p>
        </w:tc>
        <w:tc>
          <w:tcPr>
            <w:tcW w:w="2351" w:type="dxa"/>
          </w:tcPr>
          <w:p w14:paraId="05F05C85">
            <w:pPr>
              <w:spacing w:before="40" w:after="40"/>
            </w:pPr>
            <w:r>
              <w:rPr>
                <w:sz w:val="19"/>
              </w:rPr>
              <w:t>Logo + 名称 + 三个入口按钮</w:t>
            </w:r>
          </w:p>
        </w:tc>
        <w:tc>
          <w:tcPr>
            <w:tcW w:w="2351" w:type="dxa"/>
          </w:tcPr>
          <w:p w14:paraId="08E37FED"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  <w:tr w14:paraId="1A31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CBAC2A1">
            <w:pPr>
              <w:spacing w:before="40" w:after="40"/>
            </w:pPr>
            <w:r>
              <w:rPr>
                <w:sz w:val="19"/>
              </w:rPr>
              <w:t>短信登录 (phone-sms)</w:t>
            </w:r>
          </w:p>
        </w:tc>
        <w:tc>
          <w:tcPr>
            <w:tcW w:w="2351" w:type="dxa"/>
          </w:tcPr>
          <w:p w14:paraId="74069D89">
            <w:pPr>
              <w:spacing w:before="40" w:after="40"/>
            </w:pPr>
            <w:r>
              <w:rPr>
                <w:sz w:val="19"/>
              </w:rPr>
              <w:t>点击「手机号登录」</w:t>
            </w:r>
          </w:p>
        </w:tc>
        <w:tc>
          <w:tcPr>
            <w:tcW w:w="2351" w:type="dxa"/>
          </w:tcPr>
          <w:p w14:paraId="6792262C">
            <w:pPr>
              <w:spacing w:before="40" w:after="40"/>
            </w:pPr>
            <w:r>
              <w:rPr>
                <w:sz w:val="19"/>
              </w:rPr>
              <w:t>手机号 + 验证码 + 协议勾选</w:t>
            </w:r>
          </w:p>
        </w:tc>
        <w:tc>
          <w:tcPr>
            <w:tcW w:w="2351" w:type="dxa"/>
          </w:tcPr>
          <w:p w14:paraId="17A819C5">
            <w:pPr>
              <w:spacing w:before="40" w:after="40"/>
            </w:pPr>
            <w:r>
              <w:rPr>
                <w:sz w:val="19"/>
              </w:rPr>
              <w:t>手机号 11 位；验证码 4-6 位；60s 倒计时</w:t>
            </w:r>
          </w:p>
        </w:tc>
      </w:tr>
      <w:tr w14:paraId="40F3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220C413">
            <w:pPr>
              <w:spacing w:before="40" w:after="40"/>
            </w:pPr>
            <w:r>
              <w:rPr>
                <w:sz w:val="19"/>
              </w:rPr>
              <w:t>密码登录 (password)</w:t>
            </w:r>
          </w:p>
        </w:tc>
        <w:tc>
          <w:tcPr>
            <w:tcW w:w="2351" w:type="dxa"/>
          </w:tcPr>
          <w:p w14:paraId="191C9B0B">
            <w:pPr>
              <w:spacing w:before="40" w:after="40"/>
            </w:pPr>
            <w:r>
              <w:rPr>
                <w:sz w:val="19"/>
              </w:rPr>
              <w:t>点击「密码登录」</w:t>
            </w:r>
          </w:p>
        </w:tc>
        <w:tc>
          <w:tcPr>
            <w:tcW w:w="2351" w:type="dxa"/>
          </w:tcPr>
          <w:p w14:paraId="7BA9AF1A">
            <w:pPr>
              <w:spacing w:before="40" w:after="40"/>
            </w:pPr>
            <w:r>
              <w:rPr>
                <w:sz w:val="19"/>
              </w:rPr>
              <w:t>手机号 + 密码</w:t>
            </w:r>
          </w:p>
        </w:tc>
        <w:tc>
          <w:tcPr>
            <w:tcW w:w="2351" w:type="dxa"/>
          </w:tcPr>
          <w:p w14:paraId="5768CE81">
            <w:pPr>
              <w:spacing w:before="40" w:after="40"/>
            </w:pPr>
            <w:r>
              <w:rPr>
                <w:sz w:val="19"/>
              </w:rPr>
              <w:t>密码 8-16 位；显隐切换</w:t>
            </w:r>
          </w:p>
        </w:tc>
      </w:tr>
      <w:tr w14:paraId="0721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1C1640C">
            <w:pPr>
              <w:spacing w:before="40" w:after="40"/>
            </w:pPr>
            <w:r>
              <w:rPr>
                <w:sz w:val="19"/>
              </w:rPr>
              <w:t>注册 (register)</w:t>
            </w:r>
          </w:p>
        </w:tc>
        <w:tc>
          <w:tcPr>
            <w:tcW w:w="2351" w:type="dxa"/>
          </w:tcPr>
          <w:p w14:paraId="02A1E0BF">
            <w:pPr>
              <w:spacing w:before="40" w:after="40"/>
            </w:pPr>
            <w:r>
              <w:rPr>
                <w:sz w:val="19"/>
              </w:rPr>
              <w:t>点击「立即注册」</w:t>
            </w:r>
          </w:p>
        </w:tc>
        <w:tc>
          <w:tcPr>
            <w:tcW w:w="2351" w:type="dxa"/>
          </w:tcPr>
          <w:p w14:paraId="5E84E481">
            <w:pPr>
              <w:spacing w:before="40" w:after="40"/>
            </w:pPr>
            <w:r>
              <w:rPr>
                <w:sz w:val="19"/>
              </w:rPr>
              <w:t>手机号 + 邀请码(选填) + 验证码 + 密码 + 协议</w:t>
            </w:r>
          </w:p>
        </w:tc>
        <w:tc>
          <w:tcPr>
            <w:tcW w:w="2351" w:type="dxa"/>
          </w:tcPr>
          <w:p w14:paraId="0E02F9A1">
            <w:pPr>
              <w:spacing w:before="40" w:after="40"/>
            </w:pPr>
            <w:r>
              <w:rPr>
                <w:sz w:val="19"/>
              </w:rPr>
              <w:t>邀请码最多 8 位</w:t>
            </w:r>
          </w:p>
        </w:tc>
      </w:tr>
      <w:tr w14:paraId="0ACE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BCAF175">
            <w:pPr>
              <w:spacing w:before="40" w:after="40"/>
            </w:pPr>
            <w:r>
              <w:rPr>
                <w:sz w:val="19"/>
              </w:rPr>
              <w:t>忘记密码</w:t>
            </w:r>
          </w:p>
        </w:tc>
        <w:tc>
          <w:tcPr>
            <w:tcW w:w="2351" w:type="dxa"/>
          </w:tcPr>
          <w:p w14:paraId="038CBDFB">
            <w:pPr>
              <w:spacing w:before="40" w:after="40"/>
            </w:pPr>
            <w:r>
              <w:rPr>
                <w:sz w:val="19"/>
              </w:rPr>
              <w:t>密码页「忘记密码」</w:t>
            </w:r>
          </w:p>
        </w:tc>
        <w:tc>
          <w:tcPr>
            <w:tcW w:w="2351" w:type="dxa"/>
          </w:tcPr>
          <w:p w14:paraId="2C65D887">
            <w:pPr>
              <w:spacing w:before="40" w:after="40"/>
            </w:pPr>
            <w:r>
              <w:rPr>
                <w:sz w:val="19"/>
              </w:rPr>
              <w:t>3 步弹窗</w:t>
            </w:r>
          </w:p>
        </w:tc>
        <w:tc>
          <w:tcPr>
            <w:tcW w:w="2351" w:type="dxa"/>
          </w:tcPr>
          <w:p w14:paraId="2E6041B7">
            <w:pPr>
              <w:spacing w:before="40" w:after="40"/>
            </w:pPr>
            <w:r>
              <w:rPr>
                <w:sz w:val="19"/>
              </w:rPr>
              <w:t>验证手机 &gt; 设置新密码 &gt; 成功</w:t>
            </w:r>
          </w:p>
        </w:tc>
      </w:tr>
      <w:tr w14:paraId="343FB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461CBBA">
            <w:pPr>
              <w:spacing w:before="40" w:after="40"/>
            </w:pPr>
            <w:r>
              <w:rPr>
                <w:sz w:val="19"/>
              </w:rPr>
              <w:t>第三方绑定</w:t>
            </w:r>
          </w:p>
        </w:tc>
        <w:tc>
          <w:tcPr>
            <w:tcW w:w="2351" w:type="dxa"/>
          </w:tcPr>
          <w:p w14:paraId="44FE971A">
            <w:pPr>
              <w:spacing w:before="40" w:after="40"/>
            </w:pPr>
            <w:r>
              <w:rPr>
                <w:sz w:val="19"/>
              </w:rPr>
              <w:t>模拟第三方登录</w:t>
            </w:r>
          </w:p>
        </w:tc>
        <w:tc>
          <w:tcPr>
            <w:tcW w:w="2351" w:type="dxa"/>
          </w:tcPr>
          <w:p w14:paraId="56926774">
            <w:pPr>
              <w:spacing w:before="40" w:after="40"/>
            </w:pPr>
            <w:r>
              <w:rPr>
                <w:sz w:val="19"/>
              </w:rPr>
              <w:t>两步流程</w:t>
            </w:r>
          </w:p>
        </w:tc>
        <w:tc>
          <w:tcPr>
            <w:tcW w:w="2351" w:type="dxa"/>
          </w:tcPr>
          <w:p w14:paraId="10B7FD43">
            <w:pPr>
              <w:spacing w:before="40" w:after="40"/>
            </w:pPr>
            <w:r>
              <w:rPr>
                <w:sz w:val="19"/>
              </w:rPr>
              <w:t>手机号 + 验证码确认</w:t>
            </w:r>
          </w:p>
        </w:tc>
      </w:tr>
    </w:tbl>
    <w:p w14:paraId="5E41C666"/>
    <w:p w14:paraId="2BC6C54F">
      <w:pPr>
        <w:pStyle w:val="5"/>
      </w:pPr>
      <w:r>
        <w:t>6.2 底部导航</w:t>
      </w:r>
    </w:p>
    <w:p w14:paraId="5B1FF7D4">
      <w:r>
        <w:rPr>
          <w:b/>
          <w:sz w:val="22"/>
        </w:rPr>
        <w:t>需求编号</w:t>
      </w:r>
      <w:r>
        <w:rPr>
          <w:sz w:val="22"/>
        </w:rPr>
        <w:t xml:space="preserve">: F-002 </w:t>
      </w:r>
      <w:r>
        <w:rPr>
          <w:b/>
          <w:sz w:val="22"/>
        </w:rPr>
        <w:t>优先级</w:t>
      </w:r>
      <w:r>
        <w:rPr>
          <w:sz w:val="22"/>
        </w:rPr>
        <w:t>: P0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FBF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6B35"/>
          </w:tcPr>
          <w:p w14:paraId="67D3AAA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1881" w:type="dxa"/>
            <w:shd w:val="clear" w:color="auto" w:fill="FF6B35"/>
          </w:tcPr>
          <w:p w14:paraId="071A255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881" w:type="dxa"/>
            <w:shd w:val="clear" w:color="auto" w:fill="FF6B35"/>
          </w:tcPr>
          <w:p w14:paraId="1EEA284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w="1881" w:type="dxa"/>
            <w:shd w:val="clear" w:color="auto" w:fill="FF6B35"/>
          </w:tcPr>
          <w:p w14:paraId="0033580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默认状态</w:t>
            </w:r>
          </w:p>
        </w:tc>
        <w:tc>
          <w:tcPr>
            <w:tcW w:w="1881" w:type="dxa"/>
            <w:shd w:val="clear" w:color="auto" w:fill="FF6B35"/>
          </w:tcPr>
          <w:p w14:paraId="4F6E9F4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0B2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7FB0E71">
            <w:pPr>
              <w:spacing w:before="40" w:after="40"/>
            </w:pPr>
            <w:r>
              <w:rPr>
                <w:sz w:val="19"/>
              </w:rPr>
              <w:t>益寿</w:t>
            </w:r>
          </w:p>
        </w:tc>
        <w:tc>
          <w:tcPr>
            <w:tcW w:w="1881" w:type="dxa"/>
          </w:tcPr>
          <w:p w14:paraId="04A9386D">
            <w:pPr>
              <w:spacing w:before="40" w:after="40"/>
            </w:pPr>
            <w:r>
              <w:rPr>
                <w:sz w:val="19"/>
              </w:rPr>
              <w:t>yishou</w:t>
            </w:r>
          </w:p>
        </w:tc>
        <w:tc>
          <w:tcPr>
            <w:tcW w:w="1881" w:type="dxa"/>
          </w:tcPr>
          <w:p w14:paraId="2F4E0C6D">
            <w:pPr>
              <w:spacing w:before="40" w:after="40"/>
            </w:pPr>
            <w:r>
              <w:rPr>
                <w:sz w:val="19"/>
              </w:rPr>
              <w:t>AppstoreOutlined</w:t>
            </w:r>
          </w:p>
        </w:tc>
        <w:tc>
          <w:tcPr>
            <w:tcW w:w="1881" w:type="dxa"/>
          </w:tcPr>
          <w:p w14:paraId="0BCCC805">
            <w:pPr>
              <w:spacing w:before="40" w:after="40"/>
            </w:pPr>
            <w:r>
              <w:rPr>
                <w:sz w:val="19"/>
              </w:rPr>
              <w:t>非默认（但排列第一）</w:t>
            </w:r>
          </w:p>
        </w:tc>
        <w:tc>
          <w:tcPr>
            <w:tcW w:w="1881" w:type="dxa"/>
          </w:tcPr>
          <w:p w14:paraId="1F855AC5">
            <w:pPr>
              <w:spacing w:before="40" w:after="40"/>
            </w:pPr>
            <w:r>
              <w:rPr>
                <w:sz w:val="19"/>
              </w:rPr>
              <w:t>工作台 + 便民服务网格</w:t>
            </w:r>
          </w:p>
        </w:tc>
      </w:tr>
      <w:tr w14:paraId="3C15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1E98B18">
            <w:pPr>
              <w:spacing w:before="40" w:after="40"/>
            </w:pPr>
            <w:r>
              <w:rPr>
                <w:sz w:val="19"/>
              </w:rPr>
              <w:t>巴渝</w:t>
            </w:r>
          </w:p>
        </w:tc>
        <w:tc>
          <w:tcPr>
            <w:tcW w:w="1881" w:type="dxa"/>
          </w:tcPr>
          <w:p w14:paraId="5F1DE43F">
            <w:pPr>
              <w:spacing w:before="40" w:after="40"/>
            </w:pPr>
            <w:r>
              <w:rPr>
                <w:sz w:val="19"/>
              </w:rPr>
              <w:t>bayu</w:t>
            </w:r>
          </w:p>
        </w:tc>
        <w:tc>
          <w:tcPr>
            <w:tcW w:w="1881" w:type="dxa"/>
          </w:tcPr>
          <w:p w14:paraId="1F0E0E96">
            <w:pPr>
              <w:spacing w:before="40" w:after="40"/>
            </w:pPr>
            <w:r>
              <w:rPr>
                <w:sz w:val="19"/>
              </w:rPr>
              <w:t>FireOutlined</w:t>
            </w:r>
          </w:p>
        </w:tc>
        <w:tc>
          <w:tcPr>
            <w:tcW w:w="1881" w:type="dxa"/>
          </w:tcPr>
          <w:p w14:paraId="0D21E2A0">
            <w:pPr>
              <w:spacing w:before="40" w:after="40"/>
            </w:pPr>
            <w:r>
              <w:rPr>
                <w:sz w:val="19"/>
              </w:rPr>
              <w:t>**默认首页**</w:t>
            </w:r>
          </w:p>
        </w:tc>
        <w:tc>
          <w:tcPr>
            <w:tcW w:w="1881" w:type="dxa"/>
          </w:tcPr>
          <w:p w14:paraId="53643EC5">
            <w:pPr>
              <w:spacing w:before="40" w:after="40"/>
            </w:pPr>
            <w:r>
              <w:rPr>
                <w:sz w:val="19"/>
              </w:rPr>
              <w:t>社交广场 + 4 个子 Tab</w:t>
            </w:r>
          </w:p>
        </w:tc>
      </w:tr>
      <w:tr w14:paraId="47A7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020B6F6">
            <w:pPr>
              <w:spacing w:before="40" w:after="40"/>
            </w:pPr>
            <w:r>
              <w:rPr>
                <w:sz w:val="19"/>
              </w:rPr>
              <w:t>消息</w:t>
            </w:r>
          </w:p>
        </w:tc>
        <w:tc>
          <w:tcPr>
            <w:tcW w:w="1881" w:type="dxa"/>
          </w:tcPr>
          <w:p w14:paraId="74E57E80">
            <w:pPr>
              <w:spacing w:before="40" w:after="40"/>
            </w:pPr>
            <w:r>
              <w:rPr>
                <w:sz w:val="19"/>
              </w:rPr>
              <w:t>messages</w:t>
            </w:r>
          </w:p>
        </w:tc>
        <w:tc>
          <w:tcPr>
            <w:tcW w:w="1881" w:type="dxa"/>
          </w:tcPr>
          <w:p w14:paraId="78B4972B">
            <w:pPr>
              <w:spacing w:before="40" w:after="40"/>
            </w:pPr>
            <w:r>
              <w:rPr>
                <w:sz w:val="19"/>
              </w:rPr>
              <w:t>MessageOutlined</w:t>
            </w:r>
          </w:p>
        </w:tc>
        <w:tc>
          <w:tcPr>
            <w:tcW w:w="1881" w:type="dxa"/>
          </w:tcPr>
          <w:p w14:paraId="1A9009BD">
            <w:pPr>
              <w:spacing w:before="40" w:after="40"/>
            </w:pPr>
            <w:r>
              <w:rPr>
                <w:sz w:val="19"/>
              </w:rPr>
              <w:t>badge: 15</w:t>
            </w:r>
          </w:p>
        </w:tc>
        <w:tc>
          <w:tcPr>
            <w:tcW w:w="1881" w:type="dxa"/>
          </w:tcPr>
          <w:p w14:paraId="2DE96CB2">
            <w:pPr>
              <w:spacing w:before="40" w:after="40"/>
            </w:pPr>
            <w:r>
              <w:rPr>
                <w:sz w:val="19"/>
              </w:rPr>
              <w:t>聊天 + 通知中心入口</w:t>
            </w:r>
          </w:p>
        </w:tc>
      </w:tr>
      <w:tr w14:paraId="1BD6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AA54B96">
            <w:pPr>
              <w:spacing w:before="40" w:after="40"/>
            </w:pPr>
            <w:r>
              <w:rPr>
                <w:sz w:val="19"/>
              </w:rPr>
              <w:t>我的</w:t>
            </w:r>
          </w:p>
        </w:tc>
        <w:tc>
          <w:tcPr>
            <w:tcW w:w="1881" w:type="dxa"/>
          </w:tcPr>
          <w:p w14:paraId="69CF5C85">
            <w:pPr>
              <w:spacing w:before="40" w:after="40"/>
            </w:pPr>
            <w:r>
              <w:rPr>
                <w:sz w:val="19"/>
              </w:rPr>
              <w:t>profile</w:t>
            </w:r>
          </w:p>
        </w:tc>
        <w:tc>
          <w:tcPr>
            <w:tcW w:w="1881" w:type="dxa"/>
          </w:tcPr>
          <w:p w14:paraId="34EB3CA3">
            <w:pPr>
              <w:spacing w:before="40" w:after="40"/>
            </w:pPr>
            <w:r>
              <w:rPr>
                <w:sz w:val="19"/>
              </w:rPr>
              <w:t>UserOutlined</w:t>
            </w:r>
          </w:p>
        </w:tc>
        <w:tc>
          <w:tcPr>
            <w:tcW w:w="1881" w:type="dxa"/>
          </w:tcPr>
          <w:p w14:paraId="53BB1D71"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w="1881" w:type="dxa"/>
          </w:tcPr>
          <w:p w14:paraId="5EBF2B9E">
            <w:pPr>
              <w:spacing w:before="40" w:after="40"/>
            </w:pPr>
            <w:r>
              <w:rPr>
                <w:sz w:val="19"/>
              </w:rPr>
              <w:t>个人中心</w:t>
            </w:r>
          </w:p>
        </w:tc>
      </w:tr>
    </w:tbl>
    <w:p w14:paraId="041D31AF"/>
    <w:p w14:paraId="053E6A93">
      <w:r>
        <w:rPr>
          <w:sz w:val="22"/>
        </w:rPr>
        <w:t>注意: activeTab 初始值为 bayu，底部 Tab 排列为: 益寿 &gt; 巴渝 &gt; 消息 &gt; 我的</w:t>
      </w:r>
    </w:p>
    <w:p w14:paraId="055D487A">
      <w:pPr>
        <w:pStyle w:val="5"/>
      </w:pPr>
      <w:r>
        <w:t>6.3 便民服务（13项）</w:t>
      </w:r>
    </w:p>
    <w:p w14:paraId="1A3F621C">
      <w:r>
        <w:rPr>
          <w:b/>
          <w:sz w:val="22"/>
        </w:rPr>
        <w:t>需求编号</w:t>
      </w:r>
      <w:r>
        <w:rPr>
          <w:sz w:val="22"/>
        </w:rPr>
        <w:t xml:space="preserve">: F-003 </w:t>
      </w:r>
      <w:r>
        <w:rPr>
          <w:b/>
          <w:sz w:val="22"/>
        </w:rPr>
        <w:t>优先级</w:t>
      </w:r>
      <w:r>
        <w:rPr>
          <w:sz w:val="22"/>
        </w:rPr>
        <w:t>: P0-P1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2485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6B35"/>
          </w:tcPr>
          <w:p w14:paraId="37DFCA5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1881" w:type="dxa"/>
            <w:shd w:val="clear" w:color="auto" w:fill="FF6B35"/>
          </w:tcPr>
          <w:p w14:paraId="529E9E0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881" w:type="dxa"/>
            <w:shd w:val="clear" w:color="auto" w:fill="FF6B35"/>
          </w:tcPr>
          <w:p w14:paraId="25A005AE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w="1881" w:type="dxa"/>
            <w:shd w:val="clear" w:color="auto" w:fill="FF6B35"/>
          </w:tcPr>
          <w:p w14:paraId="731B6C3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布局概览</w:t>
            </w:r>
          </w:p>
        </w:tc>
        <w:tc>
          <w:tcPr>
            <w:tcW w:w="1881" w:type="dxa"/>
            <w:shd w:val="clear" w:color="auto" w:fill="FF6B35"/>
          </w:tcPr>
          <w:p w14:paraId="3451C52D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交互要点</w:t>
            </w:r>
          </w:p>
        </w:tc>
      </w:tr>
      <w:tr w14:paraId="1238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55BBAE7">
            <w:pPr>
              <w:spacing w:before="40" w:after="40"/>
            </w:pPr>
            <w:r>
              <w:rPr>
                <w:sz w:val="19"/>
              </w:rPr>
              <w:t>助餐</w:t>
            </w:r>
          </w:p>
        </w:tc>
        <w:tc>
          <w:tcPr>
            <w:tcW w:w="1881" w:type="dxa"/>
          </w:tcPr>
          <w:p w14:paraId="32D03A38">
            <w:pPr>
              <w:spacing w:before="40" w:after="40"/>
            </w:pPr>
            <w:r>
              <w:rPr>
                <w:sz w:val="19"/>
              </w:rPr>
              <w:t>F-003-01</w:t>
            </w:r>
          </w:p>
        </w:tc>
        <w:tc>
          <w:tcPr>
            <w:tcW w:w="1881" w:type="dxa"/>
          </w:tcPr>
          <w:p w14:paraId="33EA1FAD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43F5CF66">
            <w:pPr>
              <w:spacing w:before="40" w:after="40"/>
            </w:pPr>
            <w:r>
              <w:rPr>
                <w:sz w:val="19"/>
              </w:rPr>
              <w:t>Banner + 筛选 + 餐厅卡片 + 预约弹窗</w:t>
            </w:r>
          </w:p>
        </w:tc>
        <w:tc>
          <w:tcPr>
            <w:tcW w:w="1881" w:type="dxa"/>
          </w:tcPr>
          <w:p w14:paraId="5A96CE59">
            <w:pPr>
              <w:spacing w:before="40" w:after="40"/>
            </w:pPr>
            <w:r>
              <w:rPr>
                <w:sz w:val="19"/>
              </w:rPr>
              <w:t>含送餐地址地图选址</w:t>
            </w:r>
          </w:p>
        </w:tc>
      </w:tr>
      <w:tr w14:paraId="2AC3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885D9F2">
            <w:pPr>
              <w:spacing w:before="40" w:after="40"/>
            </w:pPr>
            <w:r>
              <w:rPr>
                <w:sz w:val="19"/>
              </w:rPr>
              <w:t>助浴</w:t>
            </w:r>
          </w:p>
        </w:tc>
        <w:tc>
          <w:tcPr>
            <w:tcW w:w="1881" w:type="dxa"/>
          </w:tcPr>
          <w:p w14:paraId="06D6CFB6">
            <w:pPr>
              <w:spacing w:before="40" w:after="40"/>
            </w:pPr>
            <w:r>
              <w:rPr>
                <w:sz w:val="19"/>
              </w:rPr>
              <w:t>F-003-02</w:t>
            </w:r>
          </w:p>
        </w:tc>
        <w:tc>
          <w:tcPr>
            <w:tcW w:w="1881" w:type="dxa"/>
          </w:tcPr>
          <w:p w14:paraId="2985BC5B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5AD6A810">
            <w:pPr>
              <w:spacing w:before="40" w:after="40"/>
            </w:pPr>
            <w:r>
              <w:rPr>
                <w:sz w:val="19"/>
              </w:rPr>
              <w:t>Banner + 护工机构卡片</w:t>
            </w:r>
          </w:p>
        </w:tc>
        <w:tc>
          <w:tcPr>
            <w:tcW w:w="1881" w:type="dxa"/>
          </w:tcPr>
          <w:p w14:paraId="518D009E">
            <w:pPr>
              <w:spacing w:before="40" w:after="40"/>
            </w:pPr>
            <w:r>
              <w:rPr>
                <w:sz w:val="19"/>
              </w:rPr>
              <w:t>拨打电话预约</w:t>
            </w:r>
          </w:p>
        </w:tc>
      </w:tr>
      <w:tr w14:paraId="336F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1CD7303">
            <w:pPr>
              <w:spacing w:before="40" w:after="40"/>
            </w:pPr>
            <w:r>
              <w:rPr>
                <w:sz w:val="19"/>
              </w:rPr>
              <w:t>助洁</w:t>
            </w:r>
          </w:p>
        </w:tc>
        <w:tc>
          <w:tcPr>
            <w:tcW w:w="1881" w:type="dxa"/>
          </w:tcPr>
          <w:p w14:paraId="021C532E">
            <w:pPr>
              <w:spacing w:before="40" w:after="40"/>
            </w:pPr>
            <w:r>
              <w:rPr>
                <w:sz w:val="19"/>
              </w:rPr>
              <w:t>F-003-03</w:t>
            </w:r>
          </w:p>
        </w:tc>
        <w:tc>
          <w:tcPr>
            <w:tcW w:w="1881" w:type="dxa"/>
          </w:tcPr>
          <w:p w14:paraId="54F918C8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0B841F40">
            <w:pPr>
              <w:spacing w:before="40" w:after="40"/>
            </w:pPr>
            <w:r>
              <w:rPr>
                <w:sz w:val="19"/>
              </w:rPr>
              <w:t>Banner + 套餐卡片</w:t>
            </w:r>
          </w:p>
        </w:tc>
        <w:tc>
          <w:tcPr>
            <w:tcW w:w="1881" w:type="dxa"/>
          </w:tcPr>
          <w:p w14:paraId="1B1E4D7E">
            <w:pPr>
              <w:spacing w:before="40" w:after="40"/>
            </w:pPr>
            <w:r>
              <w:rPr>
                <w:sz w:val="19"/>
              </w:rPr>
              <w:t>拨打电话预约</w:t>
            </w:r>
          </w:p>
        </w:tc>
      </w:tr>
      <w:tr w14:paraId="7E1C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0AF4760">
            <w:pPr>
              <w:spacing w:before="40" w:after="40"/>
            </w:pPr>
            <w:r>
              <w:rPr>
                <w:sz w:val="19"/>
              </w:rPr>
              <w:t>助医</w:t>
            </w:r>
          </w:p>
        </w:tc>
        <w:tc>
          <w:tcPr>
            <w:tcW w:w="1881" w:type="dxa"/>
          </w:tcPr>
          <w:p w14:paraId="233F0A5F">
            <w:pPr>
              <w:spacing w:before="40" w:after="40"/>
            </w:pPr>
            <w:r>
              <w:rPr>
                <w:sz w:val="19"/>
              </w:rPr>
              <w:t>F-003-04</w:t>
            </w:r>
          </w:p>
        </w:tc>
        <w:tc>
          <w:tcPr>
            <w:tcW w:w="1881" w:type="dxa"/>
          </w:tcPr>
          <w:p w14:paraId="7A19E9F5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088AE8E1">
            <w:pPr>
              <w:spacing w:before="40" w:after="40"/>
            </w:pPr>
            <w:r>
              <w:rPr>
                <w:sz w:val="19"/>
              </w:rPr>
              <w:t>Banner + 医护服务人员列表</w:t>
            </w:r>
          </w:p>
        </w:tc>
        <w:tc>
          <w:tcPr>
            <w:tcW w:w="1881" w:type="dxa"/>
          </w:tcPr>
          <w:p w14:paraId="64375DD4">
            <w:pPr>
              <w:spacing w:before="40" w:after="40"/>
            </w:pPr>
            <w:r>
              <w:rPr>
                <w:sz w:val="19"/>
              </w:rPr>
              <w:t>拨打电话预约</w:t>
            </w:r>
          </w:p>
        </w:tc>
      </w:tr>
      <w:tr w14:paraId="5816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D736CF3">
            <w:pPr>
              <w:spacing w:before="40" w:after="40"/>
            </w:pPr>
            <w:r>
              <w:rPr>
                <w:sz w:val="19"/>
              </w:rPr>
              <w:t>助急</w:t>
            </w:r>
          </w:p>
        </w:tc>
        <w:tc>
          <w:tcPr>
            <w:tcW w:w="1881" w:type="dxa"/>
          </w:tcPr>
          <w:p w14:paraId="1D5B40DC">
            <w:pPr>
              <w:spacing w:before="40" w:after="40"/>
            </w:pPr>
            <w:r>
              <w:rPr>
                <w:sz w:val="19"/>
              </w:rPr>
              <w:t>F-003-05</w:t>
            </w:r>
          </w:p>
        </w:tc>
        <w:tc>
          <w:tcPr>
            <w:tcW w:w="1881" w:type="dxa"/>
          </w:tcPr>
          <w:p w14:paraId="6BDC1B76"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4D8FD16B">
            <w:pPr>
              <w:spacing w:before="40" w:after="40"/>
            </w:pPr>
            <w:r>
              <w:rPr>
                <w:sz w:val="19"/>
              </w:rPr>
              <w:t>2x2 紧急联系人网格 + 一键呼救</w:t>
            </w:r>
          </w:p>
        </w:tc>
        <w:tc>
          <w:tcPr>
            <w:tcW w:w="1881" w:type="dxa"/>
          </w:tcPr>
          <w:p w14:paraId="62A156E8">
            <w:pPr>
              <w:spacing w:before="40" w:after="40"/>
            </w:pPr>
            <w:r>
              <w:rPr>
                <w:sz w:val="19"/>
              </w:rPr>
              <w:t>点击即拨号</w:t>
            </w:r>
          </w:p>
        </w:tc>
      </w:tr>
      <w:tr w14:paraId="1CA4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FF56621">
            <w:pPr>
              <w:spacing w:before="40" w:after="40"/>
            </w:pPr>
            <w:r>
              <w:rPr>
                <w:sz w:val="19"/>
              </w:rPr>
              <w:t>助行</w:t>
            </w:r>
          </w:p>
        </w:tc>
        <w:tc>
          <w:tcPr>
            <w:tcW w:w="1881" w:type="dxa"/>
          </w:tcPr>
          <w:p w14:paraId="06720BB9">
            <w:pPr>
              <w:spacing w:before="40" w:after="40"/>
            </w:pPr>
            <w:r>
              <w:rPr>
                <w:sz w:val="19"/>
              </w:rPr>
              <w:t>F-003-06</w:t>
            </w:r>
          </w:p>
        </w:tc>
        <w:tc>
          <w:tcPr>
            <w:tcW w:w="1881" w:type="dxa"/>
          </w:tcPr>
          <w:p w14:paraId="78266491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0DA6FC90">
            <w:pPr>
              <w:spacing w:before="40" w:after="40"/>
            </w:pPr>
            <w:r>
              <w:rPr>
                <w:sz w:val="19"/>
              </w:rPr>
              <w:t>出行类型列表</w:t>
            </w:r>
          </w:p>
        </w:tc>
        <w:tc>
          <w:tcPr>
            <w:tcW w:w="1881" w:type="dxa"/>
          </w:tcPr>
          <w:p w14:paraId="540BBC30">
            <w:pPr>
              <w:spacing w:before="40" w:after="40"/>
            </w:pPr>
            <w:r>
              <w:rPr>
                <w:sz w:val="19"/>
              </w:rPr>
              <w:t>拨打电话预约</w:t>
            </w:r>
          </w:p>
        </w:tc>
      </w:tr>
      <w:tr w14:paraId="4902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EBA8D4B">
            <w:pPr>
              <w:spacing w:before="40" w:after="40"/>
            </w:pPr>
            <w:r>
              <w:rPr>
                <w:sz w:val="19"/>
              </w:rPr>
              <w:t>康养游学</w:t>
            </w:r>
          </w:p>
        </w:tc>
        <w:tc>
          <w:tcPr>
            <w:tcW w:w="1881" w:type="dxa"/>
          </w:tcPr>
          <w:p w14:paraId="1D4D9F8A">
            <w:pPr>
              <w:spacing w:before="40" w:after="40"/>
            </w:pPr>
            <w:r>
              <w:rPr>
                <w:sz w:val="19"/>
              </w:rPr>
              <w:t>F-003-07</w:t>
            </w:r>
          </w:p>
        </w:tc>
        <w:tc>
          <w:tcPr>
            <w:tcW w:w="1881" w:type="dxa"/>
          </w:tcPr>
          <w:p w14:paraId="26218C78"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w="1881" w:type="dxa"/>
          </w:tcPr>
          <w:p w14:paraId="78906C63">
            <w:pPr>
              <w:spacing w:before="40" w:after="40"/>
            </w:pPr>
            <w:r>
              <w:rPr>
                <w:sz w:val="19"/>
              </w:rPr>
              <w:t>游学机构卡片</w:t>
            </w:r>
          </w:p>
        </w:tc>
        <w:tc>
          <w:tcPr>
            <w:tcW w:w="1881" w:type="dxa"/>
          </w:tcPr>
          <w:p w14:paraId="337ED680">
            <w:pPr>
              <w:spacing w:before="40" w:after="40"/>
            </w:pPr>
            <w:r>
              <w:rPr>
                <w:sz w:val="19"/>
              </w:rPr>
              <w:t>拨打电话咨询</w:t>
            </w:r>
          </w:p>
        </w:tc>
      </w:tr>
      <w:tr w14:paraId="6F7AC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D84CF81">
            <w:pPr>
              <w:spacing w:before="40" w:after="40"/>
            </w:pPr>
            <w:r>
              <w:rPr>
                <w:sz w:val="19"/>
              </w:rPr>
              <w:t>活动节目</w:t>
            </w:r>
          </w:p>
        </w:tc>
        <w:tc>
          <w:tcPr>
            <w:tcW w:w="1881" w:type="dxa"/>
          </w:tcPr>
          <w:p w14:paraId="2EACDDB1">
            <w:pPr>
              <w:spacing w:before="40" w:after="40"/>
            </w:pPr>
            <w:r>
              <w:rPr>
                <w:sz w:val="19"/>
              </w:rPr>
              <w:t>F-003-08</w:t>
            </w:r>
          </w:p>
        </w:tc>
        <w:tc>
          <w:tcPr>
            <w:tcW w:w="1881" w:type="dxa"/>
          </w:tcPr>
          <w:p w14:paraId="0A981F8B"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w="1881" w:type="dxa"/>
          </w:tcPr>
          <w:p w14:paraId="2887B9F5">
            <w:pPr>
              <w:spacing w:before="40" w:after="40"/>
            </w:pPr>
            <w:r>
              <w:rPr>
                <w:sz w:val="19"/>
              </w:rPr>
              <w:t>活动卡片 + 报名计数</w:t>
            </w:r>
          </w:p>
        </w:tc>
        <w:tc>
          <w:tcPr>
            <w:tcW w:w="1881" w:type="dxa"/>
          </w:tcPr>
          <w:p w14:paraId="33DF1813">
            <w:pPr>
              <w:spacing w:before="40" w:after="40"/>
            </w:pPr>
            <w:r>
              <w:rPr>
                <w:sz w:val="19"/>
              </w:rPr>
              <w:t>拨打电话报名</w:t>
            </w:r>
          </w:p>
        </w:tc>
      </w:tr>
      <w:tr w14:paraId="7E07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DAD8FA3">
            <w:pPr>
              <w:spacing w:before="40" w:after="40"/>
            </w:pPr>
            <w:r>
              <w:rPr>
                <w:sz w:val="19"/>
              </w:rPr>
              <w:t>养老社区</w:t>
            </w:r>
          </w:p>
        </w:tc>
        <w:tc>
          <w:tcPr>
            <w:tcW w:w="1881" w:type="dxa"/>
          </w:tcPr>
          <w:p w14:paraId="022D41C4">
            <w:pPr>
              <w:spacing w:before="40" w:after="40"/>
            </w:pPr>
            <w:r>
              <w:rPr>
                <w:sz w:val="19"/>
              </w:rPr>
              <w:t>F-003-09</w:t>
            </w:r>
          </w:p>
        </w:tc>
        <w:tc>
          <w:tcPr>
            <w:tcW w:w="1881" w:type="dxa"/>
          </w:tcPr>
          <w:p w14:paraId="1A0B8B59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7AC9510D">
            <w:pPr>
              <w:spacing w:before="40" w:after="40"/>
            </w:pPr>
            <w:r>
              <w:rPr>
                <w:sz w:val="19"/>
              </w:rPr>
              <w:t>养老机构卡片（评分 4.6-4.9）</w:t>
            </w:r>
          </w:p>
        </w:tc>
        <w:tc>
          <w:tcPr>
            <w:tcW w:w="1881" w:type="dxa"/>
          </w:tcPr>
          <w:p w14:paraId="5A9C1E9C">
            <w:pPr>
              <w:spacing w:before="40" w:after="40"/>
            </w:pPr>
            <w:r>
              <w:rPr>
                <w:sz w:val="19"/>
              </w:rPr>
              <w:t>拨打电话咨询</w:t>
            </w:r>
          </w:p>
        </w:tc>
      </w:tr>
      <w:tr w14:paraId="110B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4F14233">
            <w:pPr>
              <w:spacing w:before="40" w:after="40"/>
            </w:pPr>
            <w:r>
              <w:rPr>
                <w:sz w:val="19"/>
              </w:rPr>
              <w:t>周边赶场</w:t>
            </w:r>
          </w:p>
        </w:tc>
        <w:tc>
          <w:tcPr>
            <w:tcW w:w="1881" w:type="dxa"/>
          </w:tcPr>
          <w:p w14:paraId="5356B6D0">
            <w:pPr>
              <w:spacing w:before="40" w:after="40"/>
            </w:pPr>
            <w:r>
              <w:rPr>
                <w:sz w:val="19"/>
              </w:rPr>
              <w:t>F-003-10</w:t>
            </w:r>
          </w:p>
        </w:tc>
        <w:tc>
          <w:tcPr>
            <w:tcW w:w="1881" w:type="dxa"/>
          </w:tcPr>
          <w:p w14:paraId="13190AF5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5D47701F">
            <w:pPr>
              <w:spacing w:before="40" w:after="40"/>
            </w:pPr>
            <w:r>
              <w:rPr>
                <w:sz w:val="19"/>
              </w:rPr>
              <w:t>Tab（今日/明日/赶集日历）+ 市场卡片</w:t>
            </w:r>
          </w:p>
        </w:tc>
        <w:tc>
          <w:tcPr>
            <w:tcW w:w="1881" w:type="dxa"/>
          </w:tcPr>
          <w:p w14:paraId="242C2FA5"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  <w:tr w14:paraId="63CF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2815F44">
            <w:pPr>
              <w:spacing w:before="40" w:after="40"/>
            </w:pPr>
            <w:r>
              <w:rPr>
                <w:sz w:val="19"/>
              </w:rPr>
              <w:t>聚会中心</w:t>
            </w:r>
          </w:p>
        </w:tc>
        <w:tc>
          <w:tcPr>
            <w:tcW w:w="1881" w:type="dxa"/>
          </w:tcPr>
          <w:p w14:paraId="5228CB4F">
            <w:pPr>
              <w:spacing w:before="40" w:after="40"/>
            </w:pPr>
            <w:r>
              <w:rPr>
                <w:sz w:val="19"/>
              </w:rPr>
              <w:t>F-003-11</w:t>
            </w:r>
          </w:p>
        </w:tc>
        <w:tc>
          <w:tcPr>
            <w:tcW w:w="1881" w:type="dxa"/>
          </w:tcPr>
          <w:p w14:paraId="4B352EF3"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w="1881" w:type="dxa"/>
          </w:tcPr>
          <w:p w14:paraId="54427DA9">
            <w:pPr>
              <w:spacing w:before="40" w:after="40"/>
            </w:pPr>
            <w:r>
              <w:rPr>
                <w:sz w:val="19"/>
              </w:rPr>
              <w:t>Tab（全部/茶馆/KTV）+ 场所卡片</w:t>
            </w:r>
          </w:p>
        </w:tc>
        <w:tc>
          <w:tcPr>
            <w:tcW w:w="1881" w:type="dxa"/>
          </w:tcPr>
          <w:p w14:paraId="6B1D4F35">
            <w:pPr>
              <w:spacing w:before="40" w:after="40"/>
            </w:pPr>
            <w:r>
              <w:rPr>
                <w:sz w:val="19"/>
              </w:rPr>
              <w:t>拨打电话预约</w:t>
            </w:r>
          </w:p>
        </w:tc>
      </w:tr>
      <w:tr w14:paraId="2A1A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0D410D5">
            <w:pPr>
              <w:spacing w:before="40" w:after="40"/>
            </w:pPr>
            <w:r>
              <w:rPr>
                <w:sz w:val="19"/>
              </w:rPr>
              <w:t>大众赛事</w:t>
            </w:r>
          </w:p>
        </w:tc>
        <w:tc>
          <w:tcPr>
            <w:tcW w:w="1881" w:type="dxa"/>
          </w:tcPr>
          <w:p w14:paraId="62627CC3">
            <w:pPr>
              <w:spacing w:before="40" w:after="40"/>
            </w:pPr>
            <w:r>
              <w:rPr>
                <w:sz w:val="19"/>
              </w:rPr>
              <w:t>F-003-12</w:t>
            </w:r>
          </w:p>
        </w:tc>
        <w:tc>
          <w:tcPr>
            <w:tcW w:w="1881" w:type="dxa"/>
          </w:tcPr>
          <w:p w14:paraId="7865CD97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2BBB6761">
            <w:pPr>
              <w:spacing w:before="40" w:after="40"/>
            </w:pPr>
            <w:r>
              <w:rPr>
                <w:sz w:val="19"/>
              </w:rPr>
              <w:t>Tab（全部/健身/文化/兴趣）+ 赛事卡片</w:t>
            </w:r>
          </w:p>
        </w:tc>
        <w:tc>
          <w:tcPr>
            <w:tcW w:w="1881" w:type="dxa"/>
          </w:tcPr>
          <w:p w14:paraId="35978C71">
            <w:pPr>
              <w:spacing w:before="40" w:after="40"/>
            </w:pPr>
            <w:r>
              <w:rPr>
                <w:sz w:val="19"/>
              </w:rPr>
              <w:t>查看详情</w:t>
            </w:r>
          </w:p>
        </w:tc>
      </w:tr>
      <w:tr w14:paraId="2C63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4D8BE87">
            <w:pPr>
              <w:spacing w:before="40" w:after="40"/>
            </w:pPr>
            <w:r>
              <w:rPr>
                <w:sz w:val="19"/>
              </w:rPr>
              <w:t>土货拼购</w:t>
            </w:r>
          </w:p>
        </w:tc>
        <w:tc>
          <w:tcPr>
            <w:tcW w:w="1881" w:type="dxa"/>
          </w:tcPr>
          <w:p w14:paraId="5500A96F">
            <w:pPr>
              <w:spacing w:before="40" w:after="40"/>
            </w:pPr>
            <w:r>
              <w:rPr>
                <w:sz w:val="19"/>
              </w:rPr>
              <w:t>F-003-13</w:t>
            </w:r>
          </w:p>
        </w:tc>
        <w:tc>
          <w:tcPr>
            <w:tcW w:w="1881" w:type="dxa"/>
          </w:tcPr>
          <w:p w14:paraId="3050FDDD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24D7AABE">
            <w:pPr>
              <w:spacing w:before="40" w:after="40"/>
            </w:pPr>
            <w:r>
              <w:rPr>
                <w:sz w:val="19"/>
              </w:rPr>
              <w:t>拼购首页 &gt; 活动 &gt; 商品 &gt; 订单</w:t>
            </w:r>
          </w:p>
        </w:tc>
        <w:tc>
          <w:tcPr>
            <w:tcW w:w="1881" w:type="dxa"/>
          </w:tcPr>
          <w:p w14:paraId="550A3B4A">
            <w:pPr>
              <w:spacing w:before="40" w:after="40"/>
            </w:pPr>
            <w:r>
              <w:rPr>
                <w:sz w:val="19"/>
              </w:rPr>
              <w:t>完整电商流程</w:t>
            </w:r>
          </w:p>
        </w:tc>
      </w:tr>
    </w:tbl>
    <w:p w14:paraId="6B279984"/>
    <w:p w14:paraId="5807FF9D">
      <w:pPr>
        <w:pStyle w:val="5"/>
      </w:pPr>
      <w:r>
        <w:t>6.4 土货拼购系统</w:t>
      </w:r>
    </w:p>
    <w:p w14:paraId="70C8999D">
      <w:r>
        <w:rPr>
          <w:b/>
          <w:sz w:val="22"/>
        </w:rPr>
        <w:t>需求编号</w:t>
      </w:r>
      <w:r>
        <w:rPr>
          <w:sz w:val="22"/>
        </w:rPr>
        <w:t xml:space="preserve">: F-004 </w:t>
      </w:r>
      <w:r>
        <w:rPr>
          <w:b/>
          <w:sz w:val="22"/>
        </w:rPr>
        <w:t>优先级</w:t>
      </w:r>
      <w:r>
        <w:rPr>
          <w:sz w:val="22"/>
        </w:rPr>
        <w:t>: P1</w:t>
      </w:r>
    </w:p>
    <w:p w14:paraId="4EB6006A">
      <w:r>
        <w:rPr>
          <w:sz w:val="22"/>
        </w:rPr>
        <w:t>页面流程: pindan-home &gt; pindan-activity &gt; pindan-product &gt; pindan-confirm &gt; 支付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947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579C7BA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w="3135" w:type="dxa"/>
            <w:shd w:val="clear" w:color="auto" w:fill="FF6B35"/>
          </w:tcPr>
          <w:p w14:paraId="32029CC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核心元素</w:t>
            </w:r>
          </w:p>
        </w:tc>
        <w:tc>
          <w:tcPr>
            <w:tcW w:w="3135" w:type="dxa"/>
            <w:shd w:val="clear" w:color="auto" w:fill="FF6B35"/>
          </w:tcPr>
          <w:p w14:paraId="2FF1ED6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交互说明</w:t>
            </w:r>
          </w:p>
        </w:tc>
      </w:tr>
      <w:tr w14:paraId="3250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443D75">
            <w:pPr>
              <w:spacing w:before="40" w:after="40"/>
            </w:pPr>
            <w:r>
              <w:rPr>
                <w:sz w:val="19"/>
              </w:rPr>
              <w:t>pindan-home</w:t>
            </w:r>
          </w:p>
        </w:tc>
        <w:tc>
          <w:tcPr>
            <w:tcW w:w="3135" w:type="dxa"/>
          </w:tcPr>
          <w:p w14:paraId="3C7DB88D">
            <w:pPr>
              <w:spacing w:before="40" w:after="40"/>
            </w:pPr>
            <w:r>
              <w:rPr>
                <w:sz w:val="19"/>
              </w:rPr>
              <w:t>介绍图 + 活动列表 + 我的订单入口</w:t>
            </w:r>
          </w:p>
        </w:tc>
        <w:tc>
          <w:tcPr>
            <w:tcW w:w="3135" w:type="dxa"/>
          </w:tcPr>
          <w:p w14:paraId="1071C37D">
            <w:pPr>
              <w:spacing w:before="40" w:after="40"/>
            </w:pPr>
            <w:r>
              <w:rPr>
                <w:sz w:val="19"/>
              </w:rPr>
              <w:t>活动状态标签（进行中/即将开始/已结束）</w:t>
            </w:r>
          </w:p>
        </w:tc>
      </w:tr>
      <w:tr w14:paraId="00F5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236A079">
            <w:pPr>
              <w:spacing w:before="40" w:after="40"/>
            </w:pPr>
            <w:r>
              <w:rPr>
                <w:sz w:val="19"/>
              </w:rPr>
              <w:t>pindan-activity</w:t>
            </w:r>
          </w:p>
        </w:tc>
        <w:tc>
          <w:tcPr>
            <w:tcW w:w="3135" w:type="dxa"/>
          </w:tcPr>
          <w:p w14:paraId="13A60D74">
            <w:pPr>
              <w:spacing w:before="40" w:after="40"/>
            </w:pPr>
            <w:r>
              <w:rPr>
                <w:sz w:val="19"/>
              </w:rPr>
              <w:t>活动封面 + 商品列表（三列瀑布流）</w:t>
            </w:r>
          </w:p>
        </w:tc>
        <w:tc>
          <w:tcPr>
            <w:tcW w:w="3135" w:type="dxa"/>
          </w:tcPr>
          <w:p w14:paraId="3423E86C">
            <w:pPr>
              <w:spacing w:before="40" w:after="40"/>
            </w:pPr>
            <w:r>
              <w:rPr>
                <w:sz w:val="19"/>
              </w:rPr>
              <w:t>原价划线 + 拼购价 + 销量</w:t>
            </w:r>
          </w:p>
        </w:tc>
      </w:tr>
      <w:tr w14:paraId="18BF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0A21919">
            <w:pPr>
              <w:spacing w:before="40" w:after="40"/>
            </w:pPr>
            <w:r>
              <w:rPr>
                <w:sz w:val="19"/>
              </w:rPr>
              <w:t>pindan-product</w:t>
            </w:r>
          </w:p>
        </w:tc>
        <w:tc>
          <w:tcPr>
            <w:tcW w:w="3135" w:type="dxa"/>
          </w:tcPr>
          <w:p w14:paraId="0C6B9AC9">
            <w:pPr>
              <w:spacing w:before="40" w:after="40"/>
            </w:pPr>
            <w:r>
              <w:rPr>
                <w:sz w:val="19"/>
              </w:rPr>
              <w:t>商品大图 + 拼购价 + 数量选择器</w:t>
            </w:r>
          </w:p>
        </w:tc>
        <w:tc>
          <w:tcPr>
            <w:tcW w:w="3135" w:type="dxa"/>
          </w:tcPr>
          <w:p w14:paraId="23301663">
            <w:pPr>
              <w:spacing w:before="40" w:after="40"/>
            </w:pPr>
            <w:r>
              <w:rPr>
                <w:sz w:val="19"/>
              </w:rPr>
              <w:t>数量可选 1-99</w:t>
            </w:r>
          </w:p>
        </w:tc>
      </w:tr>
      <w:tr w14:paraId="739B9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A19AA1D">
            <w:pPr>
              <w:spacing w:before="40" w:after="40"/>
            </w:pPr>
            <w:r>
              <w:rPr>
                <w:sz w:val="19"/>
              </w:rPr>
              <w:t>pindan-confirm</w:t>
            </w:r>
          </w:p>
        </w:tc>
        <w:tc>
          <w:tcPr>
            <w:tcW w:w="3135" w:type="dxa"/>
          </w:tcPr>
          <w:p w14:paraId="422CA599">
            <w:pPr>
              <w:spacing w:before="40" w:after="40"/>
            </w:pPr>
            <w:r>
              <w:rPr>
                <w:sz w:val="19"/>
              </w:rPr>
              <w:t>收货地址 + 商品摘要 + 运费</w:t>
            </w:r>
          </w:p>
        </w:tc>
        <w:tc>
          <w:tcPr>
            <w:tcW w:w="3135" w:type="dxa"/>
          </w:tcPr>
          <w:p w14:paraId="38DD2418">
            <w:pPr>
              <w:spacing w:before="40" w:after="40"/>
            </w:pPr>
            <w:r>
              <w:rPr>
                <w:sz w:val="19"/>
              </w:rPr>
              <w:t>支付弹窗模拟（微信/支付宝）</w:t>
            </w:r>
          </w:p>
        </w:tc>
      </w:tr>
      <w:tr w14:paraId="7E3D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9CAD7CC">
            <w:pPr>
              <w:spacing w:before="40" w:after="40"/>
            </w:pPr>
            <w:r>
              <w:rPr>
                <w:sz w:val="19"/>
              </w:rPr>
              <w:t>pindan-orders</w:t>
            </w:r>
          </w:p>
        </w:tc>
        <w:tc>
          <w:tcPr>
            <w:tcW w:w="3135" w:type="dxa"/>
          </w:tcPr>
          <w:p w14:paraId="4B7B7636">
            <w:pPr>
              <w:spacing w:before="40" w:after="40"/>
            </w:pPr>
            <w:r>
              <w:rPr>
                <w:sz w:val="19"/>
              </w:rPr>
              <w:t>Tab: 全部/待付款/待收货/已完成/已取消</w:t>
            </w:r>
          </w:p>
        </w:tc>
        <w:tc>
          <w:tcPr>
            <w:tcW w:w="3135" w:type="dxa"/>
          </w:tcPr>
          <w:p w14:paraId="2943E4B2">
            <w:pPr>
              <w:spacing w:before="40" w:after="40"/>
            </w:pPr>
            <w:r>
              <w:rPr>
                <w:sz w:val="19"/>
              </w:rPr>
              <w:t>可操作支付/收货</w:t>
            </w:r>
          </w:p>
        </w:tc>
      </w:tr>
      <w:tr w14:paraId="027E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CBD8D0B">
            <w:pPr>
              <w:spacing w:before="40" w:after="40"/>
            </w:pPr>
            <w:r>
              <w:rPr>
                <w:sz w:val="19"/>
              </w:rPr>
              <w:t>pindan-order-detail</w:t>
            </w:r>
          </w:p>
        </w:tc>
        <w:tc>
          <w:tcPr>
            <w:tcW w:w="3135" w:type="dxa"/>
          </w:tcPr>
          <w:p w14:paraId="356F812E">
            <w:pPr>
              <w:spacing w:before="40" w:after="40"/>
            </w:pPr>
            <w:r>
              <w:rPr>
                <w:sz w:val="19"/>
              </w:rPr>
              <w:t>订单状态 + 物流 + 收货信息 + 商品清单</w:t>
            </w:r>
          </w:p>
        </w:tc>
        <w:tc>
          <w:tcPr>
            <w:tcW w:w="3135" w:type="dxa"/>
          </w:tcPr>
          <w:p w14:paraId="73165AE8">
            <w:pPr>
              <w:spacing w:before="40" w:after="40"/>
            </w:pPr>
            <w:r>
              <w:rPr>
                <w:sz w:val="19"/>
              </w:rPr>
              <w:t>只读展示</w:t>
            </w:r>
          </w:p>
        </w:tc>
      </w:tr>
    </w:tbl>
    <w:p w14:paraId="58E958EE"/>
    <w:p w14:paraId="3A668D19">
      <w:pPr>
        <w:pStyle w:val="5"/>
      </w:pPr>
      <w:r>
        <w:t>6.5 社交广场</w:t>
      </w:r>
    </w:p>
    <w:p w14:paraId="14EB452A">
      <w:r>
        <w:rPr>
          <w:b/>
          <w:sz w:val="22"/>
        </w:rPr>
        <w:t>需求编号</w:t>
      </w:r>
      <w:r>
        <w:rPr>
          <w:sz w:val="22"/>
        </w:rPr>
        <w:t xml:space="preserve">: F-005 </w:t>
      </w:r>
      <w:r>
        <w:rPr>
          <w:b/>
          <w:sz w:val="22"/>
        </w:rPr>
        <w:t>优先级</w:t>
      </w:r>
      <w:r>
        <w:rPr>
          <w:sz w:val="22"/>
        </w:rPr>
        <w:t>: P0</w:t>
      </w:r>
    </w:p>
    <w:p w14:paraId="7D4E7699">
      <w:pPr>
        <w:spacing w:before="20" w:after="20"/>
        <w:ind w:left="567"/>
      </w:pPr>
      <w:r>
        <w:rPr>
          <w:sz w:val="22"/>
        </w:rPr>
        <w:t>• 熟人/同城: 全屏视频流 + 20 秒进度条 + 5 秒倒计时得积分 + 右侧操作栏 + 手势切换</w:t>
      </w:r>
    </w:p>
    <w:p w14:paraId="207D8089">
      <w:pPr>
        <w:spacing w:before="20" w:after="20"/>
        <w:ind w:left="567"/>
      </w:pPr>
      <w:r>
        <w:rPr>
          <w:sz w:val="22"/>
        </w:rPr>
        <w:t>• 排名: 4 个子 Tab（头条/劳模/名人/豁棒）+ Top10 排名徽章（红/橙/黄/灰）</w:t>
      </w:r>
    </w:p>
    <w:p w14:paraId="0C23CB08">
      <w:pPr>
        <w:spacing w:before="20" w:after="20"/>
        <w:ind w:left="567"/>
      </w:pPr>
      <w:r>
        <w:rPr>
          <w:sz w:val="22"/>
        </w:rPr>
        <w:t>• 霍圈子: 已关注圈子列表（管理模式）+ 发现 + 进入详情</w:t>
      </w:r>
    </w:p>
    <w:p w14:paraId="1E338D32">
      <w:pPr>
        <w:spacing w:before="20" w:after="20"/>
        <w:ind w:left="567"/>
      </w:pPr>
      <w:r>
        <w:rPr>
          <w:sz w:val="22"/>
        </w:rPr>
        <w:t>• 积分弹窗: 进度 100% 弹出 +10 大字 + 3 秒自动消失</w:t>
      </w:r>
    </w:p>
    <w:p w14:paraId="50622F50">
      <w:pPr>
        <w:pStyle w:val="5"/>
      </w:pPr>
      <w:r>
        <w:t>6.6 积分商城</w:t>
      </w:r>
    </w:p>
    <w:p w14:paraId="57BF9BEB">
      <w:r>
        <w:rPr>
          <w:b/>
          <w:sz w:val="22"/>
        </w:rPr>
        <w:t>需求编号</w:t>
      </w:r>
      <w:r>
        <w:rPr>
          <w:sz w:val="22"/>
        </w:rPr>
        <w:t xml:space="preserve">: F-006 </w:t>
      </w:r>
      <w:r>
        <w:rPr>
          <w:b/>
          <w:sz w:val="22"/>
        </w:rPr>
        <w:t>优先级</w:t>
      </w:r>
      <w:r>
        <w:rPr>
          <w:sz w:val="22"/>
        </w:rPr>
        <w:t>: P1</w:t>
      </w:r>
    </w:p>
    <w:p w14:paraId="15BEEB6E">
      <w:pPr>
        <w:spacing w:before="20" w:after="20"/>
        <w:ind w:left="567"/>
      </w:pPr>
      <w:r>
        <w:rPr>
          <w:sz w:val="22"/>
        </w:rPr>
        <w:t>• points-mall: 积分余额卡 + 5 类 Tab + 轮播 + 双列瀑布流 + 右上角「我的兑换」</w:t>
      </w:r>
    </w:p>
    <w:p w14:paraId="334CA781">
      <w:pPr>
        <w:spacing w:before="20" w:after="20"/>
        <w:ind w:left="567"/>
      </w:pPr>
      <w:r>
        <w:rPr>
          <w:sz w:val="22"/>
        </w:rPr>
        <w:t>• points-detail: 图片轮播(3张) + 规格选择 + 购买/售后须知列表</w:t>
      </w:r>
    </w:p>
    <w:p w14:paraId="6D589BD2">
      <w:pPr>
        <w:spacing w:before="20" w:after="20"/>
        <w:ind w:left="567"/>
      </w:pPr>
      <w:r>
        <w:rPr>
          <w:sz w:val="22"/>
        </w:rPr>
        <w:t>• points-records: 状态 Tab(5种) + 兑换记录列表</w:t>
      </w:r>
    </w:p>
    <w:p w14:paraId="36D6FE1E">
      <w:pPr>
        <w:spacing w:before="20" w:after="20"/>
        <w:ind w:left="567"/>
      </w:pPr>
      <w:r>
        <w:rPr>
          <w:sz w:val="22"/>
        </w:rPr>
        <w:t>• 预置商品 21 件: 实物好礼(6) / 健康保健(5) / 兴趣休闲(5) / 优惠券(5)</w:t>
      </w:r>
    </w:p>
    <w:p w14:paraId="6E46C826">
      <w:pPr>
        <w:pStyle w:val="5"/>
      </w:pPr>
      <w:r>
        <w:t>6.7 入驻功能</w:t>
      </w:r>
    </w:p>
    <w:p w14:paraId="339B78AD">
      <w:r>
        <w:rPr>
          <w:b/>
          <w:sz w:val="22"/>
        </w:rPr>
        <w:t>需求编号</w:t>
      </w:r>
      <w:r>
        <w:rPr>
          <w:sz w:val="22"/>
        </w:rPr>
        <w:t xml:space="preserve">: F-007 </w:t>
      </w:r>
      <w:r>
        <w:rPr>
          <w:b/>
          <w:sz w:val="22"/>
        </w:rPr>
        <w:t>优先级</w:t>
      </w:r>
      <w:r>
        <w:rPr>
          <w:sz w:val="22"/>
        </w:rPr>
        <w:t>: P2</w:t>
      </w:r>
    </w:p>
    <w:p w14:paraId="6DE22B99">
      <w:pPr>
        <w:spacing w:before="20" w:after="20"/>
        <w:ind w:left="567"/>
      </w:pPr>
      <w:r>
        <w:rPr>
          <w:sz w:val="22"/>
        </w:rPr>
        <w:t>• partner-join（成为服务商）: 4 项权益介绍 + 表单（姓名/手机/身份证/服务类型/地址/经验/简介）</w:t>
      </w:r>
    </w:p>
    <w:p w14:paraId="6511676A">
      <w:pPr>
        <w:spacing w:before="20" w:after="20"/>
        <w:ind w:left="567"/>
      </w:pPr>
      <w:r>
        <w:rPr>
          <w:sz w:val="22"/>
        </w:rPr>
        <w:t>• influencer-join（成为达人）: 4 项权益介绍 + 表单（姓名/手机/擅长领域/简介/作品链接）</w:t>
      </w:r>
    </w:p>
    <w:p w14:paraId="26C765D5">
      <w:pPr>
        <w:pBdr>
          <w:bottom w:val="single" w:color="CCCCCC" w:sz="6" w:space="1"/>
        </w:pBdr>
        <w:spacing w:before="120" w:after="120"/>
      </w:pPr>
    </w:p>
    <w:p w14:paraId="7DC87F3C">
      <w:pPr>
        <w:pStyle w:val="4"/>
      </w:pPr>
      <w:r>
        <w:t>7. 信息架构</w:t>
      </w:r>
    </w:p>
    <w:p w14:paraId="46FEE6DC">
      <w:pPr>
        <w:pStyle w:val="5"/>
      </w:pPr>
      <w:r>
        <w:t>7.1 导航结构</w:t>
      </w:r>
    </w:p>
    <w:p w14:paraId="4D2A6EB4">
      <w:r>
        <w:rPr>
          <w:sz w:val="22"/>
        </w:rPr>
        <w:t>`</w:t>
      </w:r>
    </w:p>
    <w:p w14:paraId="6840C597">
      <w:r>
        <w:rPr>
          <w:sz w:val="22"/>
        </w:rPr>
        <w:t>[登录] -&gt; [主界面] -&gt; 底部 Tab 切换</w:t>
      </w:r>
    </w:p>
    <w:p w14:paraId="3A0DCF39">
      <w:r>
        <w:rPr>
          <w:sz w:val="22"/>
        </w:rPr>
        <w:t xml:space="preserve">  +--[益寿] 工作台: Banner &gt; 便民服务(3列x13) &gt; 心康体健(3列x8) &gt; 近期活动</w:t>
      </w:r>
    </w:p>
    <w:p w14:paraId="1CA7AEC4">
      <w:r>
        <w:rPr>
          <w:sz w:val="22"/>
        </w:rPr>
        <w:t xml:space="preserve">  +--[巴渝] 社交广场: 熟人|同城|排名|霍圈子 (默认首页)</w:t>
      </w:r>
    </w:p>
    <w:p w14:paraId="737A29D0">
      <w:r>
        <w:rPr>
          <w:sz w:val="22"/>
        </w:rPr>
        <w:t xml:space="preserve">  +--[消息] 消息中心: 通讯录/新朋友/通知中心(4种)/聊天列表</w:t>
      </w:r>
    </w:p>
    <w:p w14:paraId="41B5FA27">
      <w:r>
        <w:rPr>
          <w:sz w:val="22"/>
        </w:rPr>
        <w:t xml:space="preserve">  +--[我的] 个人中心: 用户信息/功能入口/宣传卡片/我的服务</w:t>
      </w:r>
    </w:p>
    <w:p w14:paraId="5C47ABED">
      <w:r>
        <w:rPr>
          <w:sz w:val="22"/>
        </w:rPr>
        <w:t>`</w:t>
      </w:r>
    </w:p>
    <w:p w14:paraId="0E84183A">
      <w:pPr>
        <w:pStyle w:val="5"/>
      </w:pPr>
      <w:r>
        <w:t>7.2 页面深度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934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0B03D59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深度</w:t>
            </w:r>
          </w:p>
        </w:tc>
        <w:tc>
          <w:tcPr>
            <w:tcW w:w="4703" w:type="dxa"/>
            <w:shd w:val="clear" w:color="auto" w:fill="FF6B35"/>
          </w:tcPr>
          <w:p w14:paraId="60032A9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14:paraId="2799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36AFFCE">
            <w:pPr>
              <w:spacing w:before="40" w:after="40"/>
            </w:pPr>
            <w:r>
              <w:rPr>
                <w:sz w:val="19"/>
              </w:rPr>
              <w:t>1 层（Tab 切换）</w:t>
            </w:r>
          </w:p>
        </w:tc>
        <w:tc>
          <w:tcPr>
            <w:tcW w:w="4703" w:type="dxa"/>
          </w:tcPr>
          <w:p w14:paraId="7B0ACC81">
            <w:pPr>
              <w:spacing w:before="40" w:after="40"/>
            </w:pPr>
            <w:r>
              <w:rPr>
                <w:sz w:val="19"/>
              </w:rPr>
              <w:t>益寿/巴渝/消息/我的</w:t>
            </w:r>
          </w:p>
        </w:tc>
      </w:tr>
      <w:tr w14:paraId="5F7ED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3C13931">
            <w:pPr>
              <w:spacing w:before="40" w:after="40"/>
            </w:pPr>
            <w:r>
              <w:rPr>
                <w:sz w:val="19"/>
              </w:rPr>
              <w:t>2 层（子屏）</w:t>
            </w:r>
          </w:p>
        </w:tc>
        <w:tc>
          <w:tcPr>
            <w:tcW w:w="4703" w:type="dxa"/>
          </w:tcPr>
          <w:p w14:paraId="65A93F8F">
            <w:pPr>
              <w:spacing w:before="40" w:after="40"/>
            </w:pPr>
            <w:r>
              <w:rPr>
                <w:sz w:val="19"/>
              </w:rPr>
              <w:t>助餐/帖子详情/聊天/设置</w:t>
            </w:r>
          </w:p>
        </w:tc>
      </w:tr>
      <w:tr w14:paraId="40FE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1C2492B">
            <w:pPr>
              <w:spacing w:before="40" w:after="40"/>
            </w:pPr>
            <w:r>
              <w:rPr>
                <w:sz w:val="19"/>
              </w:rPr>
              <w:t>3 层（嵌套）</w:t>
            </w:r>
          </w:p>
        </w:tc>
        <w:tc>
          <w:tcPr>
            <w:tcW w:w="4703" w:type="dxa"/>
          </w:tcPr>
          <w:p w14:paraId="3552F614">
            <w:pPr>
              <w:spacing w:before="40" w:after="40"/>
            </w:pPr>
            <w:r>
              <w:rPr>
                <w:sz w:val="19"/>
              </w:rPr>
              <w:t>积分商城 &gt; 商品详情；拼购 &gt; 活动 &gt; 商品</w:t>
            </w:r>
          </w:p>
        </w:tc>
      </w:tr>
      <w:tr w14:paraId="57A6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BE5AB24">
            <w:pPr>
              <w:spacing w:before="40" w:after="40"/>
            </w:pPr>
            <w:r>
              <w:rPr>
                <w:sz w:val="19"/>
              </w:rPr>
              <w:t>4 层（最深）</w:t>
            </w:r>
          </w:p>
        </w:tc>
        <w:tc>
          <w:tcPr>
            <w:tcW w:w="4703" w:type="dxa"/>
          </w:tcPr>
          <w:p w14:paraId="71DBCD45">
            <w:pPr>
              <w:spacing w:before="40" w:after="40"/>
            </w:pPr>
            <w:r>
              <w:rPr>
                <w:sz w:val="19"/>
              </w:rPr>
              <w:t>拼购 &gt; 活动 &gt; 商品 &gt; 确认订单 &gt; 支付</w:t>
            </w:r>
          </w:p>
        </w:tc>
      </w:tr>
    </w:tbl>
    <w:p w14:paraId="7F706204"/>
    <w:p w14:paraId="232D3544">
      <w:pPr>
        <w:pBdr>
          <w:bottom w:val="single" w:color="CCCCCC" w:sz="6" w:space="1"/>
        </w:pBdr>
        <w:spacing w:before="120" w:after="120"/>
      </w:pPr>
    </w:p>
    <w:p w14:paraId="10DEBE71">
      <w:pPr>
        <w:pStyle w:val="4"/>
      </w:pPr>
      <w:r>
        <w:t>8. 核心用户流程</w:t>
      </w:r>
    </w:p>
    <w:p w14:paraId="5049B208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便民服务</w:t>
      </w:r>
      <w:r>
        <w:rPr>
          <w:sz w:val="22"/>
        </w:rPr>
        <w:t>: 启动 &gt; 登录 &gt; 益寿Tab &gt; 点击助餐 &gt; 浏览 &gt; 预约 &gt; 填写 &gt; 确认</w:t>
      </w:r>
    </w:p>
    <w:p w14:paraId="7C73B50E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社交互动</w:t>
      </w:r>
      <w:r>
        <w:rPr>
          <w:sz w:val="22"/>
        </w:rPr>
        <w:t>: 启动 &gt; 登录 &gt; 巴渝Tab(默认) &gt; 熟人视频流 &gt; 点赞/评论 &gt; 积分弹窗 &gt; 继续</w:t>
      </w:r>
    </w:p>
    <w:p w14:paraId="1C2B5893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积分兑换</w:t>
      </w:r>
      <w:r>
        <w:rPr>
          <w:sz w:val="22"/>
        </w:rPr>
        <w:t>: 我的Tab &gt; 积分商城 &gt; 浏览分类 &gt; 点击商品 &gt; 选择规格 &gt; 兑换</w:t>
      </w:r>
    </w:p>
    <w:p w14:paraId="3FF17FBD">
      <w:pPr>
        <w:spacing w:before="20" w:after="20"/>
        <w:ind w:left="567"/>
      </w:pPr>
      <w:r>
        <w:rPr>
          <w:sz w:val="22"/>
        </w:rPr>
        <w:t xml:space="preserve">• </w:t>
      </w:r>
      <w:r>
        <w:rPr>
          <w:b/>
          <w:sz w:val="22"/>
        </w:rPr>
        <w:t>拼单购买</w:t>
      </w:r>
      <w:r>
        <w:rPr>
          <w:sz w:val="22"/>
        </w:rPr>
        <w:t>: 益寿Tab &gt; 土货拼购 &gt; 浏览活动 &gt; 选商品 &gt; 立即购买 &gt; 提订单 &gt; 支付</w:t>
      </w:r>
    </w:p>
    <w:p w14:paraId="3424DB05">
      <w:pPr>
        <w:pBdr>
          <w:bottom w:val="single" w:color="CCCCCC" w:sz="6" w:space="1"/>
        </w:pBdr>
        <w:spacing w:before="120" w:after="120"/>
      </w:pPr>
    </w:p>
    <w:p w14:paraId="022053F6">
      <w:pPr>
        <w:pStyle w:val="4"/>
      </w:pPr>
      <w:r>
        <w:t>9. 数据模型</w:t>
      </w:r>
    </w:p>
    <w:p w14:paraId="3DCAE9CB">
      <w:pPr>
        <w:pStyle w:val="5"/>
      </w:pPr>
      <w:r>
        <w:t>9.1 核心实体关系</w:t>
      </w:r>
    </w:p>
    <w:p w14:paraId="4D6CA6FB">
      <w:r>
        <w:rPr>
          <w:sz w:val="22"/>
        </w:rPr>
        <w:t>`</w:t>
      </w:r>
    </w:p>
    <w:p w14:paraId="34B944CD">
      <w:r>
        <w:rPr>
          <w:sz w:val="22"/>
        </w:rPr>
        <w:t>User (用户) --1:N-- Post (帖子)</w:t>
      </w:r>
    </w:p>
    <w:p w14:paraId="5439C0ED">
      <w:r>
        <w:rPr>
          <w:sz w:val="22"/>
        </w:rPr>
        <w:t>User --1:N-- FollowRelation (关注关系)</w:t>
      </w:r>
    </w:p>
    <w:p w14:paraId="6A93EDAA">
      <w:r>
        <w:rPr>
          <w:sz w:val="22"/>
        </w:rPr>
        <w:t>User --1:N-- ChatMessage (聊天消息)</w:t>
      </w:r>
    </w:p>
    <w:p w14:paraId="21D61C59">
      <w:r>
        <w:rPr>
          <w:sz w:val="22"/>
        </w:rPr>
        <w:t>User --1:N-- PointsRecord (积分兑换记录)</w:t>
      </w:r>
    </w:p>
    <w:p w14:paraId="456471E4">
      <w:r>
        <w:rPr>
          <w:sz w:val="22"/>
        </w:rPr>
        <w:t>User --1:N-- Order (拼单订单)</w:t>
      </w:r>
    </w:p>
    <w:p w14:paraId="054B48DF">
      <w:r>
        <w:rPr>
          <w:sz w:val="22"/>
        </w:rPr>
        <w:t>Post --N:1-- Circle (圈子)</w:t>
      </w:r>
    </w:p>
    <w:p w14:paraId="793DFF26">
      <w:r>
        <w:rPr>
          <w:sz w:val="22"/>
        </w:rPr>
        <w:t>Order --N:1-- PindanProduct</w:t>
      </w:r>
    </w:p>
    <w:p w14:paraId="28F06E33">
      <w:r>
        <w:rPr>
          <w:sz w:val="22"/>
        </w:rPr>
        <w:t>PointsRecord --N:1-- PointsGoods</w:t>
      </w:r>
    </w:p>
    <w:p w14:paraId="7158BDAD">
      <w:r>
        <w:rPr>
          <w:sz w:val="22"/>
        </w:rPr>
        <w:t>`</w:t>
      </w:r>
    </w:p>
    <w:p w14:paraId="543B20A2">
      <w:pPr>
        <w:pStyle w:val="5"/>
      </w:pPr>
      <w:r>
        <w:t>9.2 关键接口</w:t>
      </w:r>
    </w:p>
    <w:p w14:paraId="5AFF6D0E">
      <w:r>
        <w:rPr>
          <w:b/>
          <w:sz w:val="22"/>
        </w:rPr>
        <w:t>UserProfile</w:t>
      </w:r>
      <w:r>
        <w:rPr>
          <w:sz w:val="22"/>
        </w:rPr>
        <w:t>: { id, name, avatar, color, uid, ip, bio, following, followers, likesReceived, isFollowed }</w:t>
      </w:r>
    </w:p>
    <w:p w14:paraId="68D62ABE">
      <w:r>
        <w:rPr>
          <w:b/>
          <w:sz w:val="22"/>
        </w:rPr>
        <w:t>FollowPost</w:t>
      </w:r>
      <w:r>
        <w:rPr>
          <w:sz w:val="22"/>
        </w:rPr>
        <w:t>: { id, userId, user, avatar, avatarColor, type('image'|'video'), coverSeed, coverHeight, title, likes, comments?, saves?, shares?, date?, images? }</w:t>
      </w:r>
    </w:p>
    <w:p w14:paraId="699A7C79">
      <w:r>
        <w:rPr>
          <w:b/>
          <w:sz w:val="22"/>
        </w:rPr>
        <w:t>PindanOrder</w:t>
      </w:r>
      <w:r>
        <w:rPr>
          <w:sz w:val="22"/>
        </w:rPr>
        <w:t>: { id, orderNo, status('pending'|'paid'|'shipped'|'completed'|'cancelled'), totalAmount, address, contact, phone, products[], createdAt }</w:t>
      </w:r>
    </w:p>
    <w:p w14:paraId="7298D698">
      <w:r>
        <w:rPr>
          <w:b/>
          <w:sz w:val="22"/>
        </w:rPr>
        <w:t>PointsGoods</w:t>
      </w:r>
      <w:r>
        <w:rPr>
          <w:sz w:val="22"/>
        </w:rPr>
        <w:t>: { id, name, points, cash?, remaining, category('gift'|'health'|'hobby'|'coupon'), stock, desc, image, images[], specs?, purchaseNotes?, afterSalesNotes? }</w:t>
      </w:r>
    </w:p>
    <w:p w14:paraId="771BAE90">
      <w:pPr>
        <w:pStyle w:val="5"/>
      </w:pPr>
      <w:r>
        <w:t>9.3 数据来源</w:t>
      </w:r>
    </w:p>
    <w:p w14:paraId="67C5A9D9">
      <w:pPr>
        <w:spacing w:before="20" w:after="20"/>
        <w:ind w:left="567"/>
      </w:pPr>
      <w:r>
        <w:rPr>
          <w:sz w:val="22"/>
        </w:rPr>
        <w:t xml:space="preserve">• 当前版本所有数据为 </w:t>
      </w:r>
      <w:r>
        <w:rPr>
          <w:b/>
          <w:sz w:val="22"/>
        </w:rPr>
        <w:t>Mock Data</w:t>
      </w:r>
      <w:r>
        <w:rPr>
          <w:sz w:val="22"/>
        </w:rPr>
        <w:t>，硬编码在 index.tsx 中</w:t>
      </w:r>
    </w:p>
    <w:p w14:paraId="53A7DAC1">
      <w:pPr>
        <w:spacing w:before="20" w:after="20"/>
        <w:ind w:left="567"/>
      </w:pPr>
      <w:r>
        <w:rPr>
          <w:sz w:val="22"/>
        </w:rPr>
        <w:t>• 预置约 30 用户、50+ 帖子、16 个圈子、21 件积分商品、4 条赛事、2 个拼购活动、7 个拼购商品、3 条订单</w:t>
      </w:r>
    </w:p>
    <w:p w14:paraId="1EB3050E">
      <w:pPr>
        <w:spacing w:before="20" w:after="20"/>
        <w:ind w:left="567"/>
      </w:pPr>
      <w:r>
        <w:rPr>
          <w:sz w:val="22"/>
        </w:rPr>
        <w:t>• 后续版本需对接后端 API 实现数据动态加载</w:t>
      </w:r>
    </w:p>
    <w:p w14:paraId="1A70D033">
      <w:pPr>
        <w:pBdr>
          <w:bottom w:val="single" w:color="CCCCCC" w:sz="6" w:space="1"/>
        </w:pBdr>
        <w:spacing w:before="120" w:after="120"/>
      </w:pPr>
    </w:p>
    <w:p w14:paraId="6B75A2AA">
      <w:pPr>
        <w:pStyle w:val="4"/>
      </w:pPr>
      <w:r>
        <w:t>10. 非功能性需求</w:t>
      </w:r>
    </w:p>
    <w:p w14:paraId="2EC7A378">
      <w:pPr>
        <w:pStyle w:val="5"/>
      </w:pPr>
      <w:r>
        <w:t>10.1 设计与体验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1B2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44070E4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w="4703" w:type="dxa"/>
            <w:shd w:val="clear" w:color="auto" w:fill="FF6B35"/>
          </w:tcPr>
          <w:p w14:paraId="629C430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规格</w:t>
            </w:r>
          </w:p>
        </w:tc>
      </w:tr>
      <w:tr w14:paraId="629F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F0C5EBF">
            <w:pPr>
              <w:spacing w:before="40" w:after="40"/>
            </w:pPr>
            <w:r>
              <w:rPr>
                <w:sz w:val="19"/>
              </w:rPr>
              <w:t>适老化字体</w:t>
            </w:r>
          </w:p>
        </w:tc>
        <w:tc>
          <w:tcPr>
            <w:tcW w:w="4703" w:type="dxa"/>
          </w:tcPr>
          <w:p w14:paraId="3A87602C">
            <w:pPr>
              <w:spacing w:before="40" w:after="40"/>
            </w:pPr>
            <w:r>
              <w:rPr>
                <w:sz w:val="19"/>
              </w:rPr>
              <w:t>基础字号 16px，最小 12px</w:t>
            </w:r>
          </w:p>
        </w:tc>
      </w:tr>
      <w:tr w14:paraId="418D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CF31614">
            <w:pPr>
              <w:spacing w:before="40" w:after="40"/>
            </w:pPr>
            <w:r>
              <w:rPr>
                <w:sz w:val="19"/>
              </w:rPr>
              <w:t>触摸区域</w:t>
            </w:r>
          </w:p>
        </w:tc>
        <w:tc>
          <w:tcPr>
            <w:tcW w:w="4703" w:type="dxa"/>
          </w:tcPr>
          <w:p w14:paraId="0D85FF01">
            <w:pPr>
              <w:spacing w:before="40" w:after="40"/>
            </w:pPr>
            <w:r>
              <w:rPr>
                <w:sz w:val="19"/>
              </w:rPr>
              <w:t>按钮高度 &gt;= 56px，触摸目标 &gt;= 60px</w:t>
            </w:r>
          </w:p>
        </w:tc>
      </w:tr>
      <w:tr w14:paraId="6C49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38D7DC7">
            <w:pPr>
              <w:spacing w:before="40" w:after="40"/>
            </w:pPr>
            <w:r>
              <w:rPr>
                <w:sz w:val="19"/>
              </w:rPr>
              <w:t>圆角规范</w:t>
            </w:r>
          </w:p>
        </w:tc>
        <w:tc>
          <w:tcPr>
            <w:tcW w:w="4703" w:type="dxa"/>
          </w:tcPr>
          <w:p w14:paraId="461F16F6">
            <w:pPr>
              <w:spacing w:before="40" w:after="40"/>
            </w:pPr>
            <w:r>
              <w:rPr>
                <w:sz w:val="19"/>
              </w:rPr>
              <w:t>卡片 16px、按钮 28px、弹窗 24px</w:t>
            </w:r>
          </w:p>
        </w:tc>
      </w:tr>
      <w:tr w14:paraId="6E1D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0290CCB">
            <w:pPr>
              <w:spacing w:before="40" w:after="40"/>
            </w:pPr>
            <w:r>
              <w:rPr>
                <w:sz w:val="19"/>
              </w:rPr>
              <w:t>品牌色</w:t>
            </w:r>
          </w:p>
        </w:tc>
        <w:tc>
          <w:tcPr>
            <w:tcW w:w="4703" w:type="dxa"/>
          </w:tcPr>
          <w:p w14:paraId="65B17C98">
            <w:pPr>
              <w:spacing w:before="40" w:after="40"/>
            </w:pPr>
            <w:r>
              <w:rPr>
                <w:sz w:val="19"/>
              </w:rPr>
              <w:t>暖橙红 #FF6B35</w:t>
            </w:r>
          </w:p>
        </w:tc>
      </w:tr>
      <w:tr w14:paraId="22BDC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98F8D37">
            <w:pPr>
              <w:spacing w:before="40" w:after="40"/>
            </w:pPr>
            <w:r>
              <w:rPr>
                <w:sz w:val="19"/>
              </w:rPr>
              <w:t>反馈动效</w:t>
            </w:r>
          </w:p>
        </w:tc>
        <w:tc>
          <w:tcPr>
            <w:tcW w:w="4703" w:type="dxa"/>
          </w:tcPr>
          <w:p w14:paraId="6270A8C9">
            <w:pPr>
              <w:spacing w:before="40" w:after="40"/>
            </w:pPr>
            <w:r>
              <w:rPr>
                <w:sz w:val="19"/>
              </w:rPr>
              <w:t>click: scale-95；点赞红心跳动</w:t>
            </w:r>
          </w:p>
        </w:tc>
      </w:tr>
      <w:tr w14:paraId="61EF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C5499BE">
            <w:pPr>
              <w:spacing w:before="40" w:after="40"/>
            </w:pPr>
            <w:r>
              <w:rPr>
                <w:sz w:val="19"/>
              </w:rPr>
              <w:t>背景色</w:t>
            </w:r>
          </w:p>
        </w:tc>
        <w:tc>
          <w:tcPr>
            <w:tcW w:w="4703" w:type="dxa"/>
          </w:tcPr>
          <w:p w14:paraId="209046BD">
            <w:pPr>
              <w:spacing w:before="40" w:after="40"/>
            </w:pPr>
            <w:r>
              <w:rPr>
                <w:sz w:val="19"/>
              </w:rPr>
              <w:t>#F5F4F0 暖白灰</w:t>
            </w:r>
          </w:p>
        </w:tc>
      </w:tr>
    </w:tbl>
    <w:p w14:paraId="1609038D"/>
    <w:p w14:paraId="19E7BC28">
      <w:pPr>
        <w:pStyle w:val="5"/>
      </w:pPr>
      <w:r>
        <w:t>10.2 性能与兼容</w:t>
      </w:r>
    </w:p>
    <w:p w14:paraId="01040D3C">
      <w:pPr>
        <w:spacing w:before="20" w:after="20"/>
        <w:ind w:left="567"/>
      </w:pPr>
      <w:r>
        <w:rPr>
          <w:sz w:val="22"/>
        </w:rPr>
        <w:t>• 模拟数据即时渲染，无网络请求</w:t>
      </w:r>
    </w:p>
    <w:p w14:paraId="1943B397">
      <w:pPr>
        <w:spacing w:before="20" w:after="20"/>
        <w:ind w:left="567"/>
      </w:pPr>
      <w:r>
        <w:rPr>
          <w:sz w:val="22"/>
        </w:rPr>
        <w:t>• 固定 390x844 移动端尺寸</w:t>
      </w:r>
    </w:p>
    <w:p w14:paraId="7AF03E85">
      <w:pPr>
        <w:spacing w:before="20" w:after="20"/>
        <w:ind w:left="567"/>
      </w:pPr>
      <w:r>
        <w:rPr>
          <w:sz w:val="22"/>
        </w:rPr>
        <w:t>• 基于 React + Tailwind CSS 的单文件原型</w:t>
      </w:r>
    </w:p>
    <w:p w14:paraId="7C95540F">
      <w:pPr>
        <w:pStyle w:val="5"/>
      </w:pPr>
      <w:r>
        <w:t>10.3 安全合规</w:t>
      </w:r>
    </w:p>
    <w:p w14:paraId="082901EC">
      <w:pPr>
        <w:spacing w:before="20" w:after="20"/>
        <w:ind w:left="567"/>
      </w:pPr>
      <w:r>
        <w:rPr>
          <w:sz w:val="22"/>
        </w:rPr>
        <w:t>• 用户协议和隐私政策须在注册/登录时明确勾选</w:t>
      </w:r>
    </w:p>
    <w:p w14:paraId="19C6B18D">
      <w:pPr>
        <w:spacing w:before="20" w:after="20"/>
        <w:ind w:left="567"/>
      </w:pPr>
      <w:r>
        <w:rPr>
          <w:sz w:val="22"/>
        </w:rPr>
        <w:t>• 密码 8-16 位，支持加密显示</w:t>
      </w:r>
    </w:p>
    <w:p w14:paraId="4933971A">
      <w:pPr>
        <w:spacing w:before="20" w:after="20"/>
        <w:ind w:left="567"/>
      </w:pPr>
      <w:r>
        <w:rPr>
          <w:sz w:val="22"/>
        </w:rPr>
        <w:t>• 注销须同意 3 项条件 + 7 天冷静期</w:t>
      </w:r>
    </w:p>
    <w:p w14:paraId="219CC5AB">
      <w:pPr>
        <w:spacing w:before="20" w:after="20"/>
        <w:ind w:left="567"/>
      </w:pPr>
      <w:r>
        <w:rPr>
          <w:sz w:val="22"/>
        </w:rPr>
        <w:t>• 举报提供 7 个合法原因选项</w:t>
      </w:r>
    </w:p>
    <w:p w14:paraId="51FA6CFC">
      <w:pPr>
        <w:pBdr>
          <w:bottom w:val="single" w:color="CCCCCC" w:sz="6" w:space="1"/>
        </w:pBdr>
        <w:spacing w:before="120" w:after="120"/>
      </w:pPr>
    </w:p>
    <w:p w14:paraId="2BAE0118">
      <w:pPr>
        <w:pStyle w:val="4"/>
      </w:pPr>
      <w:r>
        <w:t>11. 成功指标</w:t>
      </w:r>
    </w:p>
    <w:p w14:paraId="197F6968">
      <w:pPr>
        <w:pStyle w:val="5"/>
      </w:pPr>
      <w:r>
        <w:t>11.1 产品指标（MVP 验证）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AEA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0817DC6D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4703" w:type="dxa"/>
            <w:shd w:val="clear" w:color="auto" w:fill="FF6B35"/>
          </w:tcPr>
          <w:p w14:paraId="2D1C182A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 w14:paraId="2460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BA9060B">
            <w:pPr>
              <w:spacing w:before="40" w:after="40"/>
            </w:pPr>
            <w:r>
              <w:rPr>
                <w:sz w:val="19"/>
              </w:rPr>
              <w:t>日活跃用户（DAU）</w:t>
            </w:r>
          </w:p>
        </w:tc>
        <w:tc>
          <w:tcPr>
            <w:tcW w:w="4703" w:type="dxa"/>
          </w:tcPr>
          <w:p w14:paraId="7C7AF39F">
            <w:pPr>
              <w:spacing w:before="40" w:after="40"/>
            </w:pPr>
            <w:r>
              <w:rPr>
                <w:sz w:val="19"/>
              </w:rPr>
              <w:t>&gt; 5,000</w:t>
            </w:r>
          </w:p>
        </w:tc>
      </w:tr>
      <w:tr w14:paraId="1EC0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0FD4B1A">
            <w:pPr>
              <w:spacing w:before="40" w:after="40"/>
            </w:pPr>
            <w:r>
              <w:rPr>
                <w:sz w:val="19"/>
              </w:rPr>
              <w:t>7 日留存率</w:t>
            </w:r>
          </w:p>
        </w:tc>
        <w:tc>
          <w:tcPr>
            <w:tcW w:w="4703" w:type="dxa"/>
          </w:tcPr>
          <w:p w14:paraId="4FAEE2C6">
            <w:pPr>
              <w:spacing w:before="40" w:after="40"/>
            </w:pPr>
            <w:r>
              <w:rPr>
                <w:sz w:val="19"/>
              </w:rPr>
              <w:t>&gt; 40%</w:t>
            </w:r>
          </w:p>
        </w:tc>
      </w:tr>
      <w:tr w14:paraId="112D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4F6AB94">
            <w:pPr>
              <w:spacing w:before="40" w:after="40"/>
            </w:pPr>
            <w:r>
              <w:rPr>
                <w:sz w:val="19"/>
              </w:rPr>
              <w:t>便民服务预约转化率</w:t>
            </w:r>
          </w:p>
        </w:tc>
        <w:tc>
          <w:tcPr>
            <w:tcW w:w="4703" w:type="dxa"/>
          </w:tcPr>
          <w:p w14:paraId="436D8C03">
            <w:pPr>
              <w:spacing w:before="40" w:after="40"/>
            </w:pPr>
            <w:r>
              <w:rPr>
                <w:sz w:val="19"/>
              </w:rPr>
              <w:t>&gt; 15%</w:t>
            </w:r>
          </w:p>
        </w:tc>
      </w:tr>
      <w:tr w14:paraId="4FF5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019154B">
            <w:pPr>
              <w:spacing w:before="40" w:after="40"/>
            </w:pPr>
            <w:r>
              <w:rPr>
                <w:sz w:val="19"/>
              </w:rPr>
              <w:t>巴渝视频流人均时长</w:t>
            </w:r>
          </w:p>
        </w:tc>
        <w:tc>
          <w:tcPr>
            <w:tcW w:w="4703" w:type="dxa"/>
          </w:tcPr>
          <w:p w14:paraId="21C00080">
            <w:pPr>
              <w:spacing w:before="40" w:after="40"/>
            </w:pPr>
            <w:r>
              <w:rPr>
                <w:sz w:val="19"/>
              </w:rPr>
              <w:t>&gt; 5 分钟</w:t>
            </w:r>
          </w:p>
        </w:tc>
      </w:tr>
      <w:tr w14:paraId="59A48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C1B81DA">
            <w:pPr>
              <w:spacing w:before="40" w:after="40"/>
            </w:pPr>
            <w:r>
              <w:rPr>
                <w:sz w:val="19"/>
              </w:rPr>
              <w:t>积分商城兑换率</w:t>
            </w:r>
          </w:p>
        </w:tc>
        <w:tc>
          <w:tcPr>
            <w:tcW w:w="4703" w:type="dxa"/>
          </w:tcPr>
          <w:p w14:paraId="60A1EB82">
            <w:pPr>
              <w:spacing w:before="40" w:after="40"/>
            </w:pPr>
            <w:r>
              <w:rPr>
                <w:sz w:val="19"/>
              </w:rPr>
              <w:t>&gt; 10%</w:t>
            </w:r>
          </w:p>
        </w:tc>
      </w:tr>
      <w:tr w14:paraId="6CD7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0C7B6B2">
            <w:pPr>
              <w:spacing w:before="40" w:after="40"/>
            </w:pPr>
            <w:r>
              <w:rPr>
                <w:sz w:val="19"/>
              </w:rPr>
              <w:t>拼单订单转化率</w:t>
            </w:r>
          </w:p>
        </w:tc>
        <w:tc>
          <w:tcPr>
            <w:tcW w:w="4703" w:type="dxa"/>
          </w:tcPr>
          <w:p w14:paraId="478E0E8C">
            <w:pPr>
              <w:spacing w:before="40" w:after="40"/>
            </w:pPr>
            <w:r>
              <w:rPr>
                <w:sz w:val="19"/>
              </w:rPr>
              <w:t>&gt; 8%</w:t>
            </w:r>
          </w:p>
        </w:tc>
      </w:tr>
    </w:tbl>
    <w:p w14:paraId="53334221"/>
    <w:p w14:paraId="19C49ED0">
      <w:pPr>
        <w:pStyle w:val="5"/>
      </w:pPr>
      <w:r>
        <w:t>11.2 体验指标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16F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2265948D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4703" w:type="dxa"/>
            <w:shd w:val="clear" w:color="auto" w:fill="FF6B35"/>
          </w:tcPr>
          <w:p w14:paraId="15C06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 w14:paraId="730E0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563C953">
            <w:pPr>
              <w:spacing w:before="40" w:after="40"/>
            </w:pPr>
            <w:r>
              <w:rPr>
                <w:sz w:val="19"/>
              </w:rPr>
              <w:t>核心操作 3 步内完成</w:t>
            </w:r>
          </w:p>
        </w:tc>
        <w:tc>
          <w:tcPr>
            <w:tcW w:w="4703" w:type="dxa"/>
          </w:tcPr>
          <w:p w14:paraId="71380B96">
            <w:pPr>
              <w:spacing w:before="40" w:after="40"/>
            </w:pPr>
            <w:r>
              <w:rPr>
                <w:sz w:val="19"/>
              </w:rPr>
              <w:t>&gt;= 90%</w:t>
            </w:r>
          </w:p>
        </w:tc>
      </w:tr>
      <w:tr w14:paraId="5B58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20C6CDA">
            <w:pPr>
              <w:spacing w:before="40" w:after="40"/>
            </w:pPr>
            <w:r>
              <w:rPr>
                <w:sz w:val="19"/>
              </w:rPr>
              <w:t>字体可读性满意度</w:t>
            </w:r>
          </w:p>
        </w:tc>
        <w:tc>
          <w:tcPr>
            <w:tcW w:w="4703" w:type="dxa"/>
          </w:tcPr>
          <w:p w14:paraId="7C3F6DE5">
            <w:pPr>
              <w:spacing w:before="40" w:after="40"/>
            </w:pPr>
            <w:r>
              <w:rPr>
                <w:sz w:val="19"/>
              </w:rPr>
              <w:t>&gt;= 4.0/5.0</w:t>
            </w:r>
          </w:p>
        </w:tc>
      </w:tr>
      <w:tr w14:paraId="6C6A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C0BBCD9">
            <w:pPr>
              <w:spacing w:before="40" w:after="40"/>
            </w:pPr>
            <w:r>
              <w:rPr>
                <w:sz w:val="19"/>
              </w:rPr>
              <w:t>整体 NPS</w:t>
            </w:r>
          </w:p>
        </w:tc>
        <w:tc>
          <w:tcPr>
            <w:tcW w:w="4703" w:type="dxa"/>
          </w:tcPr>
          <w:p w14:paraId="5F4F5459">
            <w:pPr>
              <w:spacing w:before="40" w:after="40"/>
            </w:pPr>
            <w:r>
              <w:rPr>
                <w:sz w:val="19"/>
              </w:rPr>
              <w:t>&gt;= 50</w:t>
            </w:r>
          </w:p>
        </w:tc>
      </w:tr>
    </w:tbl>
    <w:p w14:paraId="47FEA7FF"/>
    <w:p w14:paraId="0E063A96">
      <w:pPr>
        <w:pBdr>
          <w:bottom w:val="single" w:color="CCCCCC" w:sz="6" w:space="1"/>
        </w:pBdr>
        <w:spacing w:before="120" w:after="120"/>
      </w:pPr>
    </w:p>
    <w:p w14:paraId="75CD2328">
      <w:pPr>
        <w:pStyle w:val="4"/>
      </w:pPr>
      <w:r>
        <w:t>12. 发布计划</w:t>
      </w:r>
    </w:p>
    <w:p w14:paraId="3F08A214">
      <w:pPr>
        <w:pStyle w:val="5"/>
      </w:pPr>
      <w:r>
        <w:t>12.1 版本规划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42A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123BCA2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3135" w:type="dxa"/>
            <w:shd w:val="clear" w:color="auto" w:fill="FF6B35"/>
          </w:tcPr>
          <w:p w14:paraId="2940312F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核心交付</w:t>
            </w:r>
          </w:p>
        </w:tc>
        <w:tc>
          <w:tcPr>
            <w:tcW w:w="3135" w:type="dxa"/>
            <w:shd w:val="clear" w:color="auto" w:fill="FF6B35"/>
          </w:tcPr>
          <w:p w14:paraId="446F905C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 w14:paraId="7230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7AEAE1">
            <w:pPr>
              <w:spacing w:before="40" w:after="40"/>
            </w:pPr>
            <w:r>
              <w:rPr>
                <w:sz w:val="19"/>
              </w:rPr>
              <w:t>Alpha</w:t>
            </w:r>
          </w:p>
        </w:tc>
        <w:tc>
          <w:tcPr>
            <w:tcW w:w="3135" w:type="dxa"/>
          </w:tcPr>
          <w:p w14:paraId="5145E07F">
            <w:pPr>
              <w:spacing w:before="40" w:after="40"/>
            </w:pPr>
            <w:r>
              <w:rPr>
                <w:sz w:val="19"/>
              </w:rPr>
              <w:t>登录 + 巴渝社交 + 聊天 + 基础便民服务</w:t>
            </w:r>
          </w:p>
        </w:tc>
        <w:tc>
          <w:tcPr>
            <w:tcW w:w="3135" w:type="dxa"/>
          </w:tcPr>
          <w:p w14:paraId="38337713">
            <w:pPr>
              <w:spacing w:before="40" w:after="40"/>
            </w:pPr>
            <w:r>
              <w:rPr>
                <w:sz w:val="19"/>
              </w:rPr>
              <w:t>已交付</w:t>
            </w:r>
          </w:p>
        </w:tc>
      </w:tr>
      <w:tr w14:paraId="2314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CF3F16">
            <w:pPr>
              <w:spacing w:before="40" w:after="40"/>
            </w:pPr>
            <w:r>
              <w:rPr>
                <w:sz w:val="19"/>
              </w:rPr>
              <w:t>Beta</w:t>
            </w:r>
          </w:p>
        </w:tc>
        <w:tc>
          <w:tcPr>
            <w:tcW w:w="3135" w:type="dxa"/>
          </w:tcPr>
          <w:p w14:paraId="5A8CC233">
            <w:pPr>
              <w:spacing w:before="40" w:after="40"/>
            </w:pPr>
            <w:r>
              <w:rPr>
                <w:sz w:val="19"/>
              </w:rPr>
              <w:t>全量便民服务(13项) + 积分商城 + 养生助手</w:t>
            </w:r>
          </w:p>
        </w:tc>
        <w:tc>
          <w:tcPr>
            <w:tcW w:w="3135" w:type="dxa"/>
          </w:tcPr>
          <w:p w14:paraId="6218B577">
            <w:pPr>
              <w:spacing w:before="40" w:after="40"/>
            </w:pPr>
            <w:r>
              <w:rPr>
                <w:sz w:val="19"/>
              </w:rPr>
              <w:t>已交付</w:t>
            </w:r>
          </w:p>
        </w:tc>
      </w:tr>
      <w:tr w14:paraId="0B59C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188DB7">
            <w:pPr>
              <w:spacing w:before="40" w:after="40"/>
            </w:pPr>
            <w:r>
              <w:rPr>
                <w:sz w:val="19"/>
              </w:rPr>
              <w:t>RC</w:t>
            </w:r>
          </w:p>
        </w:tc>
        <w:tc>
          <w:tcPr>
            <w:tcW w:w="3135" w:type="dxa"/>
          </w:tcPr>
          <w:p w14:paraId="78375402">
            <w:pPr>
              <w:spacing w:before="40" w:after="40"/>
            </w:pPr>
            <w:r>
              <w:rPr>
                <w:sz w:val="19"/>
              </w:rPr>
              <w:t>土货拼购 + 社区生活 + 入驻功能</w:t>
            </w:r>
          </w:p>
        </w:tc>
        <w:tc>
          <w:tcPr>
            <w:tcW w:w="3135" w:type="dxa"/>
          </w:tcPr>
          <w:p w14:paraId="0AF81F6C">
            <w:pPr>
              <w:spacing w:before="40" w:after="40"/>
            </w:pPr>
            <w:r>
              <w:rPr>
                <w:sz w:val="19"/>
              </w:rPr>
              <w:t>已交付</w:t>
            </w:r>
          </w:p>
        </w:tc>
      </w:tr>
      <w:tr w14:paraId="74A6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428EE0B">
            <w:pPr>
              <w:spacing w:before="40" w:after="40"/>
            </w:pPr>
            <w:r>
              <w:rPr>
                <w:sz w:val="19"/>
              </w:rPr>
              <w:t>v1.0 正式版</w:t>
            </w:r>
          </w:p>
        </w:tc>
        <w:tc>
          <w:tcPr>
            <w:tcW w:w="3135" w:type="dxa"/>
          </w:tcPr>
          <w:p w14:paraId="6F2EFEED">
            <w:pPr>
              <w:spacing w:before="40" w:after="40"/>
            </w:pPr>
            <w:r>
              <w:rPr>
                <w:sz w:val="19"/>
              </w:rPr>
              <w:t>完整功能 + Bug 修复 + 体验优化</w:t>
            </w:r>
          </w:p>
        </w:tc>
        <w:tc>
          <w:tcPr>
            <w:tcW w:w="3135" w:type="dxa"/>
          </w:tcPr>
          <w:p w14:paraId="3E040954">
            <w:pPr>
              <w:spacing w:before="40" w:after="40"/>
            </w:pPr>
            <w:r>
              <w:rPr>
                <w:sz w:val="19"/>
              </w:rPr>
              <w:t>开发中</w:t>
            </w:r>
          </w:p>
        </w:tc>
      </w:tr>
    </w:tbl>
    <w:p w14:paraId="5038B510"/>
    <w:p w14:paraId="6D711294">
      <w:pPr>
        <w:pStyle w:val="5"/>
      </w:pPr>
      <w:r>
        <w:t>12.2 后续计划</w:t>
      </w:r>
    </w:p>
    <w:p w14:paraId="203AC609">
      <w:pPr>
        <w:spacing w:before="20" w:after="20"/>
        <w:ind w:left="567"/>
      </w:pPr>
      <w:r>
        <w:rPr>
          <w:sz w:val="22"/>
        </w:rPr>
        <w:t>• 后端 API 对接（替换 Mock 数据）</w:t>
      </w:r>
    </w:p>
    <w:p w14:paraId="01F1F299">
      <w:pPr>
        <w:spacing w:before="20" w:after="20"/>
        <w:ind w:left="567"/>
      </w:pPr>
      <w:r>
        <w:rPr>
          <w:sz w:val="22"/>
        </w:rPr>
        <w:t>• 真实支付集成</w:t>
      </w:r>
    </w:p>
    <w:p w14:paraId="7FC0A06E">
      <w:pPr>
        <w:spacing w:before="20" w:after="20"/>
        <w:ind w:left="567"/>
      </w:pPr>
      <w:r>
        <w:rPr>
          <w:sz w:val="22"/>
        </w:rPr>
        <w:t>• 用户反馈与数据埋点</w:t>
      </w:r>
    </w:p>
    <w:p w14:paraId="729AF706">
      <w:pPr>
        <w:spacing w:before="20" w:after="20"/>
        <w:ind w:left="567"/>
      </w:pPr>
      <w:r>
        <w:rPr>
          <w:sz w:val="22"/>
        </w:rPr>
        <w:t>• 适老化专项测试</w:t>
      </w:r>
    </w:p>
    <w:p w14:paraId="6C3FB060">
      <w:pPr>
        <w:pBdr>
          <w:bottom w:val="single" w:color="CCCCCC" w:sz="6" w:space="1"/>
        </w:pBdr>
        <w:spacing w:before="120" w:after="120"/>
      </w:pPr>
    </w:p>
    <w:p w14:paraId="54958EE5">
      <w:pPr>
        <w:pStyle w:val="4"/>
      </w:pPr>
      <w:r>
        <w:t>13. 附录</w:t>
      </w:r>
    </w:p>
    <w:p w14:paraId="65BBB1AC">
      <w:pPr>
        <w:pStyle w:val="5"/>
      </w:pPr>
      <w:r>
        <w:t>13.1 完整屏幕清单（64 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2551"/>
        <w:gridCol w:w="4525"/>
      </w:tblGrid>
      <w:tr w14:paraId="66C1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6B35"/>
          </w:tcPr>
          <w:p w14:paraId="11330AD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3135" w:type="dxa"/>
            <w:shd w:val="clear" w:color="auto" w:fill="FF6B35"/>
          </w:tcPr>
          <w:p w14:paraId="1F32C01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w="3135" w:type="dxa"/>
            <w:shd w:val="clear" w:color="auto" w:fill="FF6B35"/>
          </w:tcPr>
          <w:p w14:paraId="213F1A0A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页面列表</w:t>
            </w:r>
          </w:p>
        </w:tc>
      </w:tr>
      <w:tr w14:paraId="21B6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27682F1">
            <w:pPr>
              <w:spacing w:before="40" w:after="40"/>
            </w:pPr>
            <w:r>
              <w:rPr>
                <w:sz w:val="19"/>
              </w:rPr>
              <w:t>登录</w:t>
            </w:r>
          </w:p>
        </w:tc>
        <w:tc>
          <w:tcPr>
            <w:tcW w:w="3135" w:type="dxa"/>
          </w:tcPr>
          <w:p w14:paraId="7BD39807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3135" w:type="dxa"/>
          </w:tcPr>
          <w:p w14:paraId="469D5952">
            <w:pPr>
              <w:spacing w:before="40" w:after="40"/>
            </w:pPr>
            <w:r>
              <w:rPr>
                <w:sz w:val="19"/>
              </w:rPr>
              <w:t>login, phone-sms, password, register, bind + 忘记密码弹窗</w:t>
            </w:r>
          </w:p>
        </w:tc>
      </w:tr>
      <w:tr w14:paraId="365B3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15E5FC">
            <w:pPr>
              <w:spacing w:before="40" w:after="40"/>
            </w:pPr>
            <w:r>
              <w:rPr>
                <w:sz w:val="19"/>
              </w:rPr>
              <w:t>便民服务</w:t>
            </w:r>
          </w:p>
        </w:tc>
        <w:tc>
          <w:tcPr>
            <w:tcW w:w="3135" w:type="dxa"/>
          </w:tcPr>
          <w:p w14:paraId="2F5185F7"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w="3135" w:type="dxa"/>
          </w:tcPr>
          <w:p w14:paraId="5C597B32">
            <w:pPr>
              <w:spacing w:before="40" w:after="40"/>
            </w:pPr>
            <w:r>
              <w:rPr>
                <w:sz w:val="19"/>
              </w:rPr>
              <w:t>service + zhuyu/zhujie/zhuyi/zhuju/zhuxing + liaoyang/activity/yanglao/ganchang/juhui/bisai + health-yangsheng + calendar-perpetual</w:t>
            </w:r>
          </w:p>
        </w:tc>
      </w:tr>
      <w:tr w14:paraId="4FD3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0BCFCC">
            <w:pPr>
              <w:spacing w:before="40" w:after="40"/>
            </w:pPr>
            <w:r>
              <w:rPr>
                <w:sz w:val="19"/>
              </w:rPr>
              <w:t>社交广场</w:t>
            </w:r>
          </w:p>
        </w:tc>
        <w:tc>
          <w:tcPr>
            <w:tcW w:w="3135" w:type="dxa"/>
          </w:tcPr>
          <w:p w14:paraId="7C0C5640"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w="3135" w:type="dxa"/>
          </w:tcPr>
          <w:p w14:paraId="2BFE2C02">
            <w:pPr>
              <w:spacing w:before="40" w:after="40"/>
            </w:pPr>
            <w:r>
              <w:rPr>
                <w:sz w:val="19"/>
              </w:rPr>
              <w:t>bayu-search, chat, post-detail, video-feed, comment-detail, circle-*(5), user-profile</w:t>
            </w:r>
          </w:p>
        </w:tc>
      </w:tr>
      <w:tr w14:paraId="6044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268ED8E">
            <w:pPr>
              <w:spacing w:before="40" w:after="40"/>
            </w:pPr>
            <w:r>
              <w:rPr>
                <w:sz w:val="19"/>
              </w:rPr>
              <w:t>个人中心</w:t>
            </w:r>
          </w:p>
        </w:tc>
        <w:tc>
          <w:tcPr>
            <w:tcW w:w="3135" w:type="dxa"/>
          </w:tcPr>
          <w:p w14:paraId="72BF9EF3"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w="3135" w:type="dxa"/>
          </w:tcPr>
          <w:p w14:paraId="385AA7F0">
            <w:pPr>
              <w:spacing w:before="40" w:after="40"/>
            </w:pPr>
            <w:r>
              <w:rPr>
                <w:sz w:val="19"/>
              </w:rPr>
              <w:t>my-dynamics/favorites/detail, follow-list, settings + 8个子设置页, my-wallet, address-management</w:t>
            </w:r>
          </w:p>
        </w:tc>
      </w:tr>
      <w:tr w14:paraId="0959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0EDAE90">
            <w:pPr>
              <w:spacing w:before="40" w:after="40"/>
            </w:pPr>
            <w:r>
              <w:rPr>
                <w:sz w:val="19"/>
              </w:rPr>
              <w:t>发布</w:t>
            </w:r>
          </w:p>
        </w:tc>
        <w:tc>
          <w:tcPr>
            <w:tcW w:w="3135" w:type="dxa"/>
          </w:tcPr>
          <w:p w14:paraId="62F08D9F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135" w:type="dxa"/>
          </w:tcPr>
          <w:p w14:paraId="39568FD9">
            <w:pPr>
              <w:spacing w:before="40" w:after="40"/>
            </w:pPr>
            <w:r>
              <w:rPr>
                <w:sz w:val="19"/>
              </w:rPr>
              <w:t>create-select, create-image, create-video</w:t>
            </w:r>
          </w:p>
        </w:tc>
      </w:tr>
      <w:tr w14:paraId="7525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9AB1B8">
            <w:pPr>
              <w:spacing w:before="40" w:after="40"/>
            </w:pPr>
            <w:r>
              <w:rPr>
                <w:sz w:val="19"/>
              </w:rPr>
              <w:t>通讯录</w:t>
            </w:r>
          </w:p>
        </w:tc>
        <w:tc>
          <w:tcPr>
            <w:tcW w:w="3135" w:type="dxa"/>
          </w:tcPr>
          <w:p w14:paraId="6BEF3553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135" w:type="dxa"/>
          </w:tcPr>
          <w:p w14:paraId="344F790C">
            <w:pPr>
              <w:spacing w:before="40" w:after="40"/>
            </w:pPr>
            <w:r>
              <w:rPr>
                <w:sz w:val="19"/>
              </w:rPr>
              <w:t>contacts, friend-requests, friend-detail</w:t>
            </w:r>
          </w:p>
        </w:tc>
      </w:tr>
      <w:tr w14:paraId="597D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5CD21B">
            <w:pPr>
              <w:spacing w:before="40" w:after="40"/>
            </w:pPr>
            <w:r>
              <w:rPr>
                <w:sz w:val="19"/>
              </w:rPr>
              <w:t>通知中心</w:t>
            </w:r>
          </w:p>
        </w:tc>
        <w:tc>
          <w:tcPr>
            <w:tcW w:w="3135" w:type="dxa"/>
          </w:tcPr>
          <w:p w14:paraId="09D518CC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3135" w:type="dxa"/>
          </w:tcPr>
          <w:p w14:paraId="428F4361">
            <w:pPr>
              <w:spacing w:before="40" w:after="40"/>
            </w:pPr>
            <w:r>
              <w:rPr>
                <w:sz w:val="19"/>
              </w:rPr>
              <w:t>notify-likes, notify-thumbs, notify-comments, notify-fans</w:t>
            </w:r>
          </w:p>
        </w:tc>
      </w:tr>
      <w:tr w14:paraId="4C5E7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FF08A91">
            <w:pPr>
              <w:spacing w:before="40" w:after="40"/>
            </w:pPr>
            <w:r>
              <w:rPr>
                <w:sz w:val="19"/>
              </w:rPr>
              <w:t>积分商城</w:t>
            </w:r>
          </w:p>
        </w:tc>
        <w:tc>
          <w:tcPr>
            <w:tcW w:w="3135" w:type="dxa"/>
          </w:tcPr>
          <w:p w14:paraId="6BFB6FA2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3135" w:type="dxa"/>
          </w:tcPr>
          <w:p w14:paraId="12903F0A">
            <w:pPr>
              <w:spacing w:before="40" w:after="40"/>
            </w:pPr>
            <w:r>
              <w:rPr>
                <w:sz w:val="19"/>
              </w:rPr>
              <w:t>points-mall, points-detail, points-records, mall-favorites, mall-address</w:t>
            </w:r>
          </w:p>
        </w:tc>
      </w:tr>
      <w:tr w14:paraId="55F7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6D7786">
            <w:pPr>
              <w:spacing w:before="40" w:after="40"/>
            </w:pPr>
            <w:r>
              <w:rPr>
                <w:sz w:val="19"/>
              </w:rPr>
              <w:t>土货拼购</w:t>
            </w:r>
          </w:p>
        </w:tc>
        <w:tc>
          <w:tcPr>
            <w:tcW w:w="3135" w:type="dxa"/>
          </w:tcPr>
          <w:p w14:paraId="42BC3483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3135" w:type="dxa"/>
          </w:tcPr>
          <w:p w14:paraId="159CCE61">
            <w:pPr>
              <w:spacing w:before="40" w:after="40"/>
            </w:pPr>
            <w:r>
              <w:rPr>
                <w:sz w:val="19"/>
              </w:rPr>
              <w:t>pindan-home/activity/product/confirm/orders/order-detail</w:t>
            </w:r>
          </w:p>
        </w:tc>
      </w:tr>
      <w:tr w14:paraId="3D41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0AB9FC4">
            <w:pPr>
              <w:spacing w:before="40" w:after="40"/>
            </w:pPr>
            <w:r>
              <w:rPr>
                <w:sz w:val="19"/>
              </w:rPr>
              <w:t>入驻</w:t>
            </w:r>
          </w:p>
        </w:tc>
        <w:tc>
          <w:tcPr>
            <w:tcW w:w="3135" w:type="dxa"/>
          </w:tcPr>
          <w:p w14:paraId="05680892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135" w:type="dxa"/>
          </w:tcPr>
          <w:p w14:paraId="2673CD69">
            <w:pPr>
              <w:spacing w:before="40" w:after="40"/>
            </w:pPr>
            <w:r>
              <w:rPr>
                <w:sz w:val="19"/>
              </w:rPr>
              <w:t>partner-join, influencer-join</w:t>
            </w:r>
          </w:p>
        </w:tc>
      </w:tr>
      <w:tr w14:paraId="45AA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FFEDACD">
            <w:pPr>
              <w:spacing w:before="40" w:after="40"/>
            </w:pPr>
            <w:r>
              <w:rPr>
                <w:sz w:val="19"/>
              </w:rPr>
              <w:t>其他</w:t>
            </w:r>
          </w:p>
        </w:tc>
        <w:tc>
          <w:tcPr>
            <w:tcW w:w="3135" w:type="dxa"/>
          </w:tcPr>
          <w:p w14:paraId="4B6A5234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135" w:type="dxa"/>
          </w:tcPr>
          <w:p w14:paraId="51340972">
            <w:pPr>
              <w:spacing w:before="40" w:after="40"/>
            </w:pPr>
            <w:r>
              <w:rPr>
                <w:sz w:val="19"/>
              </w:rPr>
              <w:t>activity-detail, competition-detail</w:t>
            </w:r>
          </w:p>
        </w:tc>
      </w:tr>
    </w:tbl>
    <w:p w14:paraId="31C7A0A0"/>
    <w:p w14:paraId="07CFD1F1">
      <w:pPr>
        <w:pStyle w:val="5"/>
      </w:pPr>
      <w:r>
        <w:t>13.2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F74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68E1F82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FF6B35"/>
          </w:tcPr>
          <w:p w14:paraId="6E0D4522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选型</w:t>
            </w:r>
          </w:p>
        </w:tc>
      </w:tr>
      <w:tr w14:paraId="57CD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428D7F4">
            <w:pPr>
              <w:spacing w:before="40" w:after="40"/>
            </w:pPr>
            <w:r>
              <w:rPr>
                <w:sz w:val="19"/>
              </w:rPr>
              <w:t>框架</w:t>
            </w:r>
          </w:p>
        </w:tc>
        <w:tc>
          <w:tcPr>
            <w:tcW w:w="4703" w:type="dxa"/>
          </w:tcPr>
          <w:p w14:paraId="22AD9F12">
            <w:pPr>
              <w:spacing w:before="40" w:after="40"/>
            </w:pPr>
            <w:r>
              <w:rPr>
                <w:sz w:val="19"/>
              </w:rPr>
              <w:t>React 19 + TypeScript</w:t>
            </w:r>
          </w:p>
        </w:tc>
      </w:tr>
      <w:tr w14:paraId="0A137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D48B121">
            <w:pPr>
              <w:spacing w:before="40" w:after="40"/>
            </w:pPr>
            <w:r>
              <w:rPr>
                <w:sz w:val="19"/>
              </w:rPr>
              <w:t>样式</w:t>
            </w:r>
          </w:p>
        </w:tc>
        <w:tc>
          <w:tcPr>
            <w:tcW w:w="4703" w:type="dxa"/>
          </w:tcPr>
          <w:p w14:paraId="0A7AF574">
            <w:pPr>
              <w:spacing w:before="40" w:after="40"/>
            </w:pPr>
            <w:r>
              <w:rPr>
                <w:sz w:val="19"/>
              </w:rPr>
              <w:t>Tailwind CSS v4</w:t>
            </w:r>
          </w:p>
        </w:tc>
      </w:tr>
      <w:tr w14:paraId="7CB3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33B8DFF">
            <w:pPr>
              <w:spacing w:before="40" w:after="40"/>
            </w:pPr>
            <w:r>
              <w:rPr>
                <w:sz w:val="19"/>
              </w:rPr>
              <w:t>图标</w:t>
            </w:r>
          </w:p>
        </w:tc>
        <w:tc>
          <w:tcPr>
            <w:tcW w:w="4703" w:type="dxa"/>
          </w:tcPr>
          <w:p w14:paraId="2D15FC58">
            <w:pPr>
              <w:spacing w:before="40" w:after="40"/>
            </w:pPr>
            <w:r>
              <w:rPr>
                <w:sz w:val="19"/>
              </w:rPr>
              <w:t>@ant-design/icons</w:t>
            </w:r>
          </w:p>
        </w:tc>
      </w:tr>
      <w:tr w14:paraId="33BE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7151917">
            <w:pPr>
              <w:spacing w:before="40" w:after="40"/>
            </w:pPr>
            <w:r>
              <w:rPr>
                <w:sz w:val="19"/>
              </w:rPr>
              <w:t>状态</w:t>
            </w:r>
          </w:p>
        </w:tc>
        <w:tc>
          <w:tcPr>
            <w:tcW w:w="4703" w:type="dxa"/>
          </w:tcPr>
          <w:p w14:paraId="3C8D4FC0">
            <w:pPr>
              <w:spacing w:before="40" w:after="40"/>
            </w:pPr>
            <w:r>
              <w:rPr>
                <w:sz w:val="19"/>
              </w:rPr>
              <w:t>React useState</w:t>
            </w:r>
          </w:p>
        </w:tc>
      </w:tr>
      <w:tr w14:paraId="5FCEE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B9C00C2">
            <w:pPr>
              <w:spacing w:before="40" w:after="40"/>
            </w:pPr>
            <w:r>
              <w:rPr>
                <w:sz w:val="19"/>
              </w:rPr>
              <w:t>数据</w:t>
            </w:r>
          </w:p>
        </w:tc>
        <w:tc>
          <w:tcPr>
            <w:tcW w:w="4703" w:type="dxa"/>
          </w:tcPr>
          <w:p w14:paraId="75A955B8">
            <w:pPr>
              <w:spacing w:before="40" w:after="40"/>
            </w:pPr>
            <w:r>
              <w:rPr>
                <w:sz w:val="19"/>
              </w:rPr>
              <w:t>Mock 常量</w:t>
            </w:r>
          </w:p>
        </w:tc>
      </w:tr>
      <w:tr w14:paraId="2300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E82D664">
            <w:pPr>
              <w:spacing w:before="40" w:after="40"/>
            </w:pPr>
            <w:r>
              <w:rPr>
                <w:sz w:val="19"/>
              </w:rPr>
              <w:t>运行</w:t>
            </w:r>
          </w:p>
        </w:tc>
        <w:tc>
          <w:tcPr>
            <w:tcW w:w="4703" w:type="dxa"/>
          </w:tcPr>
          <w:p w14:paraId="59BD4148">
            <w:pPr>
              <w:spacing w:before="40" w:after="40"/>
            </w:pPr>
            <w:r>
              <w:rPr>
                <w:sz w:val="19"/>
              </w:rPr>
              <w:t>单文件 index.tsx</w:t>
            </w:r>
          </w:p>
        </w:tc>
      </w:tr>
    </w:tbl>
    <w:p w14:paraId="3EF8A1CD"/>
    <w:p w14:paraId="7E3BA57F">
      <w:pPr>
        <w:pStyle w:val="5"/>
      </w:pPr>
      <w:r>
        <w:t>13.3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0D1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6B35"/>
          </w:tcPr>
          <w:p w14:paraId="4E45969C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4703" w:type="dxa"/>
            <w:shd w:val="clear" w:color="auto" w:fill="FF6B35"/>
          </w:tcPr>
          <w:p w14:paraId="3867A5DC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 w14:paraId="3D23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3FAAA6B">
            <w:pPr>
              <w:spacing w:before="40" w:after="40"/>
            </w:pPr>
            <w:r>
              <w:rPr>
                <w:sz w:val="19"/>
              </w:rPr>
              <w:t>益寿</w:t>
            </w:r>
          </w:p>
        </w:tc>
        <w:tc>
          <w:tcPr>
            <w:tcW w:w="4703" w:type="dxa"/>
          </w:tcPr>
          <w:p w14:paraId="35B6A1FB">
            <w:pPr>
              <w:spacing w:before="40" w:after="40"/>
            </w:pPr>
            <w:r>
              <w:rPr>
                <w:sz w:val="19"/>
              </w:rPr>
              <w:t>取「延年益寿」之意</w:t>
            </w:r>
          </w:p>
        </w:tc>
      </w:tr>
      <w:tr w14:paraId="55F5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AB97D00">
            <w:pPr>
              <w:spacing w:before="40" w:after="40"/>
            </w:pPr>
            <w:r>
              <w:rPr>
                <w:sz w:val="19"/>
              </w:rPr>
              <w:t>巴渝</w:t>
            </w:r>
          </w:p>
        </w:tc>
        <w:tc>
          <w:tcPr>
            <w:tcW w:w="4703" w:type="dxa"/>
          </w:tcPr>
          <w:p w14:paraId="0998E261">
            <w:pPr>
              <w:spacing w:before="40" w:after="40"/>
            </w:pPr>
            <w:r>
              <w:rPr>
                <w:sz w:val="19"/>
              </w:rPr>
              <w:t>重庆古称，社交广场模块名</w:t>
            </w:r>
          </w:p>
        </w:tc>
      </w:tr>
      <w:tr w14:paraId="1F15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02317B">
            <w:pPr>
              <w:spacing w:before="40" w:after="40"/>
            </w:pPr>
            <w:r>
              <w:rPr>
                <w:sz w:val="19"/>
              </w:rPr>
              <w:t>霍圈子</w:t>
            </w:r>
          </w:p>
        </w:tc>
        <w:tc>
          <w:tcPr>
            <w:tcW w:w="4703" w:type="dxa"/>
          </w:tcPr>
          <w:p w14:paraId="5E67683F">
            <w:pPr>
              <w:spacing w:before="40" w:after="40"/>
            </w:pPr>
            <w:r>
              <w:rPr>
                <w:sz w:val="19"/>
              </w:rPr>
              <w:t>重庆方言「混圈子/玩圈子」</w:t>
            </w:r>
          </w:p>
        </w:tc>
      </w:tr>
      <w:tr w14:paraId="544B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8184ABC">
            <w:pPr>
              <w:spacing w:before="40" w:after="40"/>
            </w:pPr>
            <w:r>
              <w:rPr>
                <w:sz w:val="19"/>
              </w:rPr>
              <w:t>豁棒</w:t>
            </w:r>
          </w:p>
        </w:tc>
        <w:tc>
          <w:tcPr>
            <w:tcW w:w="4703" w:type="dxa"/>
          </w:tcPr>
          <w:p w14:paraId="2CB7057D">
            <w:pPr>
              <w:spacing w:before="40" w:after="40"/>
            </w:pPr>
            <w:r>
              <w:rPr>
                <w:sz w:val="19"/>
              </w:rPr>
              <w:t>重庆方言「好伙伴/好朋友」</w:t>
            </w:r>
          </w:p>
        </w:tc>
      </w:tr>
      <w:tr w14:paraId="7F73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63E097A">
            <w:pPr>
              <w:spacing w:before="40" w:after="40"/>
            </w:pPr>
            <w:r>
              <w:rPr>
                <w:rFonts w:hint="eastAsia"/>
                <w:sz w:val="19"/>
                <w:lang w:val="en-US" w:eastAsia="zh-CN"/>
              </w:rPr>
              <w:t>六</w:t>
            </w:r>
            <w:r>
              <w:rPr>
                <w:sz w:val="19"/>
              </w:rPr>
              <w:t>助</w:t>
            </w:r>
          </w:p>
        </w:tc>
        <w:tc>
          <w:tcPr>
            <w:tcW w:w="4703" w:type="dxa"/>
          </w:tcPr>
          <w:p w14:paraId="6D27F1B0">
            <w:pPr>
              <w:spacing w:before="40" w:after="40"/>
            </w:pPr>
            <w:r>
              <w:rPr>
                <w:sz w:val="19"/>
              </w:rPr>
              <w:t>助餐/助浴/助洁/助医/助急/助行</w:t>
            </w:r>
          </w:p>
        </w:tc>
      </w:tr>
      <w:tr w14:paraId="03FE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0AF0558">
            <w:pPr>
              <w:spacing w:before="40" w:after="40"/>
            </w:pPr>
            <w:r>
              <w:rPr>
                <w:sz w:val="19"/>
              </w:rPr>
              <w:t>土货拼购</w:t>
            </w:r>
          </w:p>
        </w:tc>
        <w:tc>
          <w:tcPr>
            <w:tcW w:w="4703" w:type="dxa"/>
          </w:tcPr>
          <w:p w14:paraId="3A6E4DFD">
            <w:pPr>
              <w:spacing w:before="40" w:after="40"/>
            </w:pPr>
            <w:r>
              <w:rPr>
                <w:sz w:val="19"/>
              </w:rPr>
              <w:t>农产品/土特产社区拼团</w:t>
            </w:r>
          </w:p>
        </w:tc>
      </w:tr>
      <w:tr w14:paraId="40EF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97337FD">
            <w:pPr>
              <w:spacing w:before="40" w:after="40"/>
            </w:pPr>
            <w:r>
              <w:rPr>
                <w:sz w:val="19"/>
              </w:rPr>
              <w:t>Pindan</w:t>
            </w:r>
          </w:p>
        </w:tc>
        <w:tc>
          <w:tcPr>
            <w:tcW w:w="4703" w:type="dxa"/>
          </w:tcPr>
          <w:p w14:paraId="7B7FB729">
            <w:pPr>
              <w:spacing w:before="40" w:after="40"/>
            </w:pPr>
            <w:r>
              <w:rPr>
                <w:sz w:val="19"/>
              </w:rPr>
              <w:t>拼单，内部系统代号</w:t>
            </w:r>
          </w:p>
        </w:tc>
      </w:tr>
      <w:tr w14:paraId="638B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D52CFB1">
            <w:pPr>
              <w:spacing w:before="40" w:after="40"/>
            </w:pPr>
            <w:r>
              <w:rPr>
                <w:sz w:val="19"/>
              </w:rPr>
              <w:t>益寿号</w:t>
            </w:r>
          </w:p>
        </w:tc>
        <w:tc>
          <w:tcPr>
            <w:tcW w:w="4703" w:type="dxa"/>
          </w:tcPr>
          <w:p w14:paraId="6E7CBC41">
            <w:pPr>
              <w:spacing w:before="40" w:after="40"/>
            </w:pPr>
            <w:r>
              <w:rPr>
                <w:sz w:val="19"/>
              </w:rPr>
              <w:t>用户唯一标识（YS + 8 位数字）</w:t>
            </w:r>
          </w:p>
        </w:tc>
      </w:tr>
    </w:tbl>
    <w:p w14:paraId="2D02F633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A65B99"/>
    <w:rsid w:val="1EA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862</Words>
  <Characters>943</Characters>
  <Lines>0</Lines>
  <Paragraphs>0</Paragraphs>
  <TotalTime>4</TotalTime>
  <ScaleCrop>false</ScaleCrop>
  <LinksUpToDate>false</LinksUpToDate>
  <CharactersWithSpaces>989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SevinKwok</cp:lastModifiedBy>
  <dcterms:modified xsi:type="dcterms:W3CDTF">2026-06-10T07:47:12Z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eyJoZGlkIjoiYThjYmFmN2JmMWVmMTA3ZGYxMzFjNDU5ODk1ODNmOWUiLCJ1c2VySWQiOiIzNTA0NzE3NjYifQ==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F9F2B9730BFC4536B87793955388FA94_12</vt:lpwstr>
  </property>
</Properties>
</file>